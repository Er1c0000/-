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FAFD1" w14:textId="77777777" w:rsidR="00D17C46" w:rsidRDefault="00000000">
      <w:pPr>
        <w:spacing w:after="0"/>
      </w:pPr>
      <w:r>
        <w:rPr>
          <w:rFonts w:ascii="Times New Roman" w:eastAsia="Times New Roman" w:hAnsi="Times New Roman"/>
          <w:sz w:val="20"/>
        </w:rPr>
        <w:t xml:space="preserve">Table </w:t>
      </w:r>
      <w:proofErr w:type="gramStart"/>
      <w:r>
        <w:rPr>
          <w:rFonts w:ascii="Times New Roman" w:eastAsia="Times New Roman" w:hAnsi="Times New Roman"/>
          <w:sz w:val="20"/>
        </w:rPr>
        <w:t>1  Multi</w:t>
      </w:r>
      <w:proofErr w:type="gramEnd"/>
      <w:r>
        <w:rPr>
          <w:rFonts w:ascii="Times New Roman" w:eastAsia="Times New Roman" w:hAnsi="Times New Roman"/>
          <w:sz w:val="20"/>
        </w:rPr>
        <w:t>-component decomposition errors (ps). Ground truth -- Sample 1: PJ = 10.00, DCD = 1.00, ISI = 0.16, RJ = 5.00; Sample 2: PJ = 6.00, DCD = 1.00, ISI = 0.16, RJ = 5.00.</w:t>
      </w:r>
    </w:p>
    <w:tbl>
      <w:tblPr>
        <w:tblW w:w="9184" w:type="dxa"/>
        <w:jc w:val="center"/>
        <w:tblLayout w:type="fixed"/>
        <w:tblLook w:val="04A0" w:firstRow="1" w:lastRow="0" w:firstColumn="1" w:lastColumn="0" w:noHBand="0" w:noVBand="1"/>
      </w:tblPr>
      <w:tblGrid>
        <w:gridCol w:w="839"/>
        <w:gridCol w:w="851"/>
        <w:gridCol w:w="686"/>
        <w:gridCol w:w="576"/>
        <w:gridCol w:w="576"/>
        <w:gridCol w:w="576"/>
        <w:gridCol w:w="236"/>
        <w:gridCol w:w="576"/>
        <w:gridCol w:w="576"/>
        <w:gridCol w:w="576"/>
        <w:gridCol w:w="576"/>
        <w:gridCol w:w="236"/>
        <w:gridCol w:w="576"/>
        <w:gridCol w:w="576"/>
        <w:gridCol w:w="576"/>
        <w:gridCol w:w="576"/>
      </w:tblGrid>
      <w:tr w:rsidR="00D17C46" w14:paraId="051C08AB" w14:textId="77777777" w:rsidTr="00FB02E9">
        <w:trPr>
          <w:trHeight w:hRule="exact" w:val="490"/>
          <w:jc w:val="center"/>
        </w:trPr>
        <w:tc>
          <w:tcPr>
            <w:tcW w:w="839" w:type="dxa"/>
            <w:vMerge w:val="restart"/>
            <w:tcBorders>
              <w:top w:val="doub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7D688A3D" w14:textId="77777777" w:rsidR="00D17C46" w:rsidRDefault="00000000">
            <w:pPr>
              <w:spacing w:after="0" w:line="240" w:lineRule="auto"/>
              <w:jc w:val="center"/>
            </w:pPr>
            <w:r w:rsidRPr="00FB02E9">
              <w:rPr>
                <w:rFonts w:ascii="Times New Roman" w:eastAsia="Times New Roman" w:hAnsi="Times New Roman"/>
                <w:b/>
                <w:sz w:val="18"/>
                <w:szCs w:val="21"/>
              </w:rPr>
              <w:t>Sample</w:t>
            </w:r>
          </w:p>
        </w:tc>
        <w:tc>
          <w:tcPr>
            <w:tcW w:w="851" w:type="dxa"/>
            <w:vMerge w:val="restart"/>
            <w:tcBorders>
              <w:top w:val="doub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49C89B8E" w14:textId="77777777" w:rsidR="00D17C46" w:rsidRPr="00FB02E9" w:rsidRDefault="00000000">
            <w:pPr>
              <w:spacing w:after="0" w:line="240" w:lineRule="auto"/>
              <w:jc w:val="center"/>
              <w:rPr>
                <w:rFonts w:ascii="Times New Roman" w:eastAsia="宋体" w:hAnsi="Times New Roman"/>
                <w:b/>
                <w:sz w:val="18"/>
                <w:szCs w:val="18"/>
                <w:lang w:eastAsia="zh-CN"/>
              </w:rPr>
            </w:pPr>
            <w:proofErr w:type="spellStart"/>
            <w:r w:rsidRPr="00FB02E9">
              <w:rPr>
                <w:rFonts w:ascii="Times New Roman" w:eastAsia="Times New Roman" w:hAnsi="Times New Roman"/>
                <w:b/>
                <w:sz w:val="18"/>
                <w:szCs w:val="18"/>
              </w:rPr>
              <w:t>f_PJ</w:t>
            </w:r>
            <w:proofErr w:type="spellEnd"/>
          </w:p>
          <w:p w14:paraId="2E8C3189" w14:textId="7FAE2C03" w:rsidR="00FB02E9" w:rsidRPr="00FB02E9" w:rsidRDefault="00FB02E9">
            <w:pPr>
              <w:spacing w:after="0" w:line="240" w:lineRule="auto"/>
              <w:jc w:val="center"/>
              <w:rPr>
                <w:rFonts w:eastAsia="宋体" w:hint="eastAsia"/>
                <w:lang w:eastAsia="zh-CN"/>
              </w:rPr>
            </w:pPr>
            <w:r w:rsidRPr="00FB02E9">
              <w:rPr>
                <w:rFonts w:ascii="Times New Roman" w:eastAsia="宋体" w:hAnsi="Times New Roman" w:hint="eastAsia"/>
                <w:b/>
                <w:sz w:val="18"/>
                <w:szCs w:val="18"/>
                <w:lang w:eastAsia="zh-CN"/>
              </w:rPr>
              <w:t>(MHz)</w:t>
            </w:r>
          </w:p>
        </w:tc>
        <w:tc>
          <w:tcPr>
            <w:tcW w:w="2414" w:type="dxa"/>
            <w:gridSpan w:val="4"/>
            <w:tcBorders>
              <w:top w:val="doub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53552A69" w14:textId="77777777" w:rsidR="00D17C4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0"/>
              </w:rPr>
              <w:t>LS-FFT Error (</w:t>
            </w:r>
            <w:proofErr w:type="spellStart"/>
            <w:r>
              <w:rPr>
                <w:rFonts w:ascii="Times New Roman" w:eastAsia="Times New Roman" w:hAnsi="Times New Roman"/>
                <w:b/>
                <w:sz w:val="20"/>
              </w:rPr>
              <w:t>ps</w:t>
            </w:r>
            <w:proofErr w:type="spellEnd"/>
            <w:r>
              <w:rPr>
                <w:rFonts w:ascii="Times New Roman" w:eastAsia="Times New Roman" w:hAnsi="Times New Roman"/>
                <w:b/>
                <w:sz w:val="20"/>
              </w:rPr>
              <w:t>)</w:t>
            </w:r>
          </w:p>
        </w:tc>
        <w:tc>
          <w:tcPr>
            <w:tcW w:w="236" w:type="dxa"/>
            <w:tcBorders>
              <w:top w:val="double" w:sz="8" w:space="0" w:color="000000"/>
              <w:left w:val="nil"/>
              <w:right w:val="nil"/>
            </w:tcBorders>
            <w:vAlign w:val="center"/>
          </w:tcPr>
          <w:p w14:paraId="0548EF97" w14:textId="77777777" w:rsidR="00D17C46" w:rsidRDefault="00D17C46">
            <w:pPr>
              <w:spacing w:after="0" w:line="240" w:lineRule="auto"/>
              <w:jc w:val="center"/>
            </w:pPr>
          </w:p>
        </w:tc>
        <w:tc>
          <w:tcPr>
            <w:tcW w:w="2304" w:type="dxa"/>
            <w:gridSpan w:val="4"/>
            <w:tcBorders>
              <w:top w:val="doub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5A1C277B" w14:textId="77777777" w:rsidR="00D17C4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0"/>
              </w:rPr>
              <w:t>LS-NUDFT Error (ps)</w:t>
            </w:r>
          </w:p>
        </w:tc>
        <w:tc>
          <w:tcPr>
            <w:tcW w:w="236" w:type="dxa"/>
            <w:tcBorders>
              <w:top w:val="double" w:sz="8" w:space="0" w:color="000000"/>
              <w:left w:val="nil"/>
              <w:right w:val="nil"/>
            </w:tcBorders>
            <w:vAlign w:val="center"/>
          </w:tcPr>
          <w:p w14:paraId="0523794C" w14:textId="77777777" w:rsidR="00D17C46" w:rsidRDefault="00D17C46">
            <w:pPr>
              <w:spacing w:after="0" w:line="240" w:lineRule="auto"/>
              <w:jc w:val="center"/>
            </w:pPr>
          </w:p>
        </w:tc>
        <w:tc>
          <w:tcPr>
            <w:tcW w:w="2304" w:type="dxa"/>
            <w:gridSpan w:val="4"/>
            <w:tcBorders>
              <w:top w:val="doub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3CF10365" w14:textId="77777777" w:rsidR="00D17C4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0"/>
              </w:rPr>
              <w:t>SBL Error (ps)</w:t>
            </w:r>
          </w:p>
        </w:tc>
      </w:tr>
      <w:tr w:rsidR="00D17C46" w14:paraId="0170A03D" w14:textId="77777777" w:rsidTr="00FB02E9">
        <w:trPr>
          <w:trHeight w:hRule="exact" w:val="403"/>
          <w:jc w:val="center"/>
        </w:trPr>
        <w:tc>
          <w:tcPr>
            <w:tcW w:w="839" w:type="dxa"/>
            <w:vMerge/>
            <w:tcBorders>
              <w:bottom w:val="single" w:sz="4" w:space="0" w:color="auto"/>
            </w:tcBorders>
          </w:tcPr>
          <w:p w14:paraId="1F854CD5" w14:textId="77777777" w:rsidR="00D17C46" w:rsidRDefault="00D17C46"/>
        </w:tc>
        <w:tc>
          <w:tcPr>
            <w:tcW w:w="851" w:type="dxa"/>
            <w:vMerge/>
            <w:tcBorders>
              <w:bottom w:val="single" w:sz="4" w:space="0" w:color="auto"/>
            </w:tcBorders>
          </w:tcPr>
          <w:p w14:paraId="57E15082" w14:textId="77777777" w:rsidR="00D17C46" w:rsidRDefault="00D17C46"/>
        </w:tc>
        <w:tc>
          <w:tcPr>
            <w:tcW w:w="686" w:type="dxa"/>
            <w:tcBorders>
              <w:left w:val="nil"/>
              <w:bottom w:val="single" w:sz="8" w:space="0" w:color="000000"/>
              <w:right w:val="nil"/>
            </w:tcBorders>
            <w:vAlign w:val="center"/>
          </w:tcPr>
          <w:p w14:paraId="79DA6FDA" w14:textId="77777777" w:rsidR="00D17C46" w:rsidRPr="00FB02E9" w:rsidRDefault="00000000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FB02E9">
              <w:rPr>
                <w:rFonts w:ascii="Times New Roman" w:eastAsia="Times New Roman" w:hAnsi="Times New Roman"/>
                <w:b/>
                <w:sz w:val="16"/>
                <w:szCs w:val="16"/>
              </w:rPr>
              <w:t>PJ</w:t>
            </w:r>
          </w:p>
        </w:tc>
        <w:tc>
          <w:tcPr>
            <w:tcW w:w="576" w:type="dxa"/>
            <w:tcBorders>
              <w:left w:val="nil"/>
              <w:bottom w:val="single" w:sz="8" w:space="0" w:color="000000"/>
              <w:right w:val="nil"/>
            </w:tcBorders>
            <w:vAlign w:val="center"/>
          </w:tcPr>
          <w:p w14:paraId="4C01FC39" w14:textId="77777777" w:rsidR="00D17C46" w:rsidRPr="00FB02E9" w:rsidRDefault="00000000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FB02E9">
              <w:rPr>
                <w:rFonts w:ascii="Times New Roman" w:eastAsia="Times New Roman" w:hAnsi="Times New Roman"/>
                <w:b/>
                <w:sz w:val="16"/>
                <w:szCs w:val="16"/>
              </w:rPr>
              <w:t>DCD</w:t>
            </w:r>
          </w:p>
        </w:tc>
        <w:tc>
          <w:tcPr>
            <w:tcW w:w="576" w:type="dxa"/>
            <w:tcBorders>
              <w:left w:val="nil"/>
              <w:bottom w:val="single" w:sz="8" w:space="0" w:color="000000"/>
              <w:right w:val="nil"/>
            </w:tcBorders>
            <w:vAlign w:val="center"/>
          </w:tcPr>
          <w:p w14:paraId="033604A2" w14:textId="77777777" w:rsidR="00D17C46" w:rsidRPr="00FB02E9" w:rsidRDefault="00000000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FB02E9">
              <w:rPr>
                <w:rFonts w:ascii="Times New Roman" w:eastAsia="Times New Roman" w:hAnsi="Times New Roman"/>
                <w:b/>
                <w:sz w:val="16"/>
                <w:szCs w:val="16"/>
              </w:rPr>
              <w:t>ISI</w:t>
            </w:r>
          </w:p>
        </w:tc>
        <w:tc>
          <w:tcPr>
            <w:tcW w:w="576" w:type="dxa"/>
            <w:tcBorders>
              <w:left w:val="nil"/>
              <w:bottom w:val="single" w:sz="8" w:space="0" w:color="000000"/>
              <w:right w:val="nil"/>
            </w:tcBorders>
            <w:vAlign w:val="center"/>
          </w:tcPr>
          <w:p w14:paraId="4A5C59DF" w14:textId="77777777" w:rsidR="00D17C46" w:rsidRPr="00FB02E9" w:rsidRDefault="00000000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FB02E9">
              <w:rPr>
                <w:rFonts w:ascii="Times New Roman" w:eastAsia="Times New Roman" w:hAnsi="Times New Roman"/>
                <w:b/>
                <w:sz w:val="16"/>
                <w:szCs w:val="16"/>
              </w:rPr>
              <w:t>RJ</w:t>
            </w:r>
          </w:p>
        </w:tc>
        <w:tc>
          <w:tcPr>
            <w:tcW w:w="236" w:type="dxa"/>
            <w:tcBorders>
              <w:left w:val="nil"/>
              <w:bottom w:val="single" w:sz="8" w:space="0" w:color="000000"/>
              <w:right w:val="nil"/>
            </w:tcBorders>
            <w:vAlign w:val="center"/>
          </w:tcPr>
          <w:p w14:paraId="53F0A17F" w14:textId="77777777" w:rsidR="00D17C46" w:rsidRPr="00FB02E9" w:rsidRDefault="00D17C46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76" w:type="dxa"/>
            <w:tcBorders>
              <w:left w:val="nil"/>
              <w:bottom w:val="single" w:sz="8" w:space="0" w:color="000000"/>
              <w:right w:val="nil"/>
            </w:tcBorders>
            <w:vAlign w:val="center"/>
          </w:tcPr>
          <w:p w14:paraId="51705BAE" w14:textId="77777777" w:rsidR="00D17C46" w:rsidRPr="00FB02E9" w:rsidRDefault="00000000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FB02E9">
              <w:rPr>
                <w:rFonts w:ascii="Times New Roman" w:eastAsia="Times New Roman" w:hAnsi="Times New Roman"/>
                <w:b/>
                <w:sz w:val="16"/>
                <w:szCs w:val="16"/>
              </w:rPr>
              <w:t>PJ</w:t>
            </w:r>
          </w:p>
        </w:tc>
        <w:tc>
          <w:tcPr>
            <w:tcW w:w="576" w:type="dxa"/>
            <w:tcBorders>
              <w:left w:val="nil"/>
              <w:bottom w:val="single" w:sz="8" w:space="0" w:color="000000"/>
              <w:right w:val="nil"/>
            </w:tcBorders>
            <w:vAlign w:val="center"/>
          </w:tcPr>
          <w:p w14:paraId="5E79F42E" w14:textId="77777777" w:rsidR="00D17C46" w:rsidRPr="00FB02E9" w:rsidRDefault="00000000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FB02E9">
              <w:rPr>
                <w:rFonts w:ascii="Times New Roman" w:eastAsia="Times New Roman" w:hAnsi="Times New Roman"/>
                <w:b/>
                <w:sz w:val="16"/>
                <w:szCs w:val="16"/>
              </w:rPr>
              <w:t>DCD</w:t>
            </w:r>
          </w:p>
        </w:tc>
        <w:tc>
          <w:tcPr>
            <w:tcW w:w="576" w:type="dxa"/>
            <w:tcBorders>
              <w:left w:val="nil"/>
              <w:bottom w:val="single" w:sz="8" w:space="0" w:color="000000"/>
              <w:right w:val="nil"/>
            </w:tcBorders>
            <w:vAlign w:val="center"/>
          </w:tcPr>
          <w:p w14:paraId="07997DFA" w14:textId="77777777" w:rsidR="00D17C46" w:rsidRPr="00FB02E9" w:rsidRDefault="00000000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FB02E9">
              <w:rPr>
                <w:rFonts w:ascii="Times New Roman" w:eastAsia="Times New Roman" w:hAnsi="Times New Roman"/>
                <w:b/>
                <w:sz w:val="16"/>
                <w:szCs w:val="16"/>
              </w:rPr>
              <w:t>ISI</w:t>
            </w:r>
          </w:p>
        </w:tc>
        <w:tc>
          <w:tcPr>
            <w:tcW w:w="576" w:type="dxa"/>
            <w:tcBorders>
              <w:left w:val="nil"/>
              <w:bottom w:val="single" w:sz="8" w:space="0" w:color="000000"/>
              <w:right w:val="nil"/>
            </w:tcBorders>
            <w:vAlign w:val="center"/>
          </w:tcPr>
          <w:p w14:paraId="26829D90" w14:textId="77777777" w:rsidR="00D17C46" w:rsidRPr="00FB02E9" w:rsidRDefault="00000000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FB02E9">
              <w:rPr>
                <w:rFonts w:ascii="Times New Roman" w:eastAsia="Times New Roman" w:hAnsi="Times New Roman"/>
                <w:b/>
                <w:sz w:val="16"/>
                <w:szCs w:val="16"/>
              </w:rPr>
              <w:t>RJ</w:t>
            </w:r>
          </w:p>
        </w:tc>
        <w:tc>
          <w:tcPr>
            <w:tcW w:w="236" w:type="dxa"/>
            <w:tcBorders>
              <w:left w:val="nil"/>
              <w:bottom w:val="single" w:sz="8" w:space="0" w:color="000000"/>
              <w:right w:val="nil"/>
            </w:tcBorders>
            <w:vAlign w:val="center"/>
          </w:tcPr>
          <w:p w14:paraId="7BE36A8F" w14:textId="77777777" w:rsidR="00D17C46" w:rsidRPr="00FB02E9" w:rsidRDefault="00D17C46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76" w:type="dxa"/>
            <w:tcBorders>
              <w:left w:val="nil"/>
              <w:bottom w:val="single" w:sz="8" w:space="0" w:color="000000"/>
              <w:right w:val="nil"/>
            </w:tcBorders>
            <w:vAlign w:val="center"/>
          </w:tcPr>
          <w:p w14:paraId="5E7BFA91" w14:textId="77777777" w:rsidR="00D17C46" w:rsidRPr="00FB02E9" w:rsidRDefault="00000000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FB02E9">
              <w:rPr>
                <w:rFonts w:ascii="Times New Roman" w:eastAsia="Times New Roman" w:hAnsi="Times New Roman"/>
                <w:b/>
                <w:sz w:val="16"/>
                <w:szCs w:val="16"/>
              </w:rPr>
              <w:t>PJ</w:t>
            </w:r>
          </w:p>
        </w:tc>
        <w:tc>
          <w:tcPr>
            <w:tcW w:w="576" w:type="dxa"/>
            <w:tcBorders>
              <w:left w:val="nil"/>
              <w:bottom w:val="single" w:sz="8" w:space="0" w:color="000000"/>
              <w:right w:val="nil"/>
            </w:tcBorders>
            <w:vAlign w:val="center"/>
          </w:tcPr>
          <w:p w14:paraId="55486803" w14:textId="77777777" w:rsidR="00D17C46" w:rsidRPr="00FB02E9" w:rsidRDefault="00000000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FB02E9">
              <w:rPr>
                <w:rFonts w:ascii="Times New Roman" w:eastAsia="Times New Roman" w:hAnsi="Times New Roman"/>
                <w:b/>
                <w:sz w:val="16"/>
                <w:szCs w:val="16"/>
              </w:rPr>
              <w:t>DCD</w:t>
            </w:r>
          </w:p>
        </w:tc>
        <w:tc>
          <w:tcPr>
            <w:tcW w:w="576" w:type="dxa"/>
            <w:tcBorders>
              <w:left w:val="nil"/>
              <w:bottom w:val="single" w:sz="8" w:space="0" w:color="000000"/>
              <w:right w:val="nil"/>
            </w:tcBorders>
            <w:vAlign w:val="center"/>
          </w:tcPr>
          <w:p w14:paraId="55CB250A" w14:textId="77777777" w:rsidR="00D17C46" w:rsidRPr="00FB02E9" w:rsidRDefault="00000000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FB02E9">
              <w:rPr>
                <w:rFonts w:ascii="Times New Roman" w:eastAsia="Times New Roman" w:hAnsi="Times New Roman"/>
                <w:b/>
                <w:sz w:val="16"/>
                <w:szCs w:val="16"/>
              </w:rPr>
              <w:t>ISI</w:t>
            </w:r>
          </w:p>
        </w:tc>
        <w:tc>
          <w:tcPr>
            <w:tcW w:w="576" w:type="dxa"/>
            <w:tcBorders>
              <w:left w:val="nil"/>
              <w:bottom w:val="single" w:sz="8" w:space="0" w:color="000000"/>
              <w:right w:val="nil"/>
            </w:tcBorders>
            <w:vAlign w:val="center"/>
          </w:tcPr>
          <w:p w14:paraId="6D58C453" w14:textId="77777777" w:rsidR="00D17C46" w:rsidRPr="00FB02E9" w:rsidRDefault="00000000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FB02E9">
              <w:rPr>
                <w:rFonts w:ascii="Times New Roman" w:eastAsia="Times New Roman" w:hAnsi="Times New Roman"/>
                <w:b/>
                <w:sz w:val="16"/>
                <w:szCs w:val="16"/>
              </w:rPr>
              <w:t>RJ</w:t>
            </w:r>
          </w:p>
        </w:tc>
      </w:tr>
      <w:tr w:rsidR="00D17C46" w14:paraId="651AF096" w14:textId="77777777" w:rsidTr="00FB02E9">
        <w:trPr>
          <w:trHeight w:val="346"/>
          <w:jc w:val="center"/>
        </w:trPr>
        <w:tc>
          <w:tcPr>
            <w:tcW w:w="839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8BFEFD8" w14:textId="77777777" w:rsidR="00D17C4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1</w:t>
            </w:r>
          </w:p>
          <w:p w14:paraId="56610756" w14:textId="77777777" w:rsidR="00D17C46" w:rsidRDefault="00D17C46">
            <w:pPr>
              <w:spacing w:after="0" w:line="240" w:lineRule="auto"/>
              <w:jc w:val="center"/>
            </w:pPr>
          </w:p>
          <w:p w14:paraId="636359B0" w14:textId="77777777" w:rsidR="00D17C46" w:rsidRDefault="00D17C46">
            <w:pPr>
              <w:spacing w:after="0" w:line="240" w:lineRule="auto"/>
              <w:jc w:val="center"/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right w:val="nil"/>
            </w:tcBorders>
            <w:vAlign w:val="center"/>
          </w:tcPr>
          <w:p w14:paraId="7574A0E8" w14:textId="00957147" w:rsidR="00D17C46" w:rsidRPr="00FB02E9" w:rsidRDefault="00000000">
            <w:pPr>
              <w:spacing w:after="0" w:line="240" w:lineRule="auto"/>
              <w:jc w:val="center"/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Times New Roman" w:hAnsi="Times New Roman"/>
                <w:sz w:val="20"/>
              </w:rPr>
              <w:t>0.1</w:t>
            </w:r>
          </w:p>
        </w:tc>
        <w:tc>
          <w:tcPr>
            <w:tcW w:w="686" w:type="dxa"/>
            <w:tcBorders>
              <w:left w:val="nil"/>
              <w:right w:val="nil"/>
            </w:tcBorders>
            <w:vAlign w:val="center"/>
          </w:tcPr>
          <w:p w14:paraId="164DDAAC" w14:textId="77777777" w:rsidR="00D17C4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0.25</w:t>
            </w:r>
          </w:p>
        </w:tc>
        <w:tc>
          <w:tcPr>
            <w:tcW w:w="576" w:type="dxa"/>
            <w:tcBorders>
              <w:left w:val="nil"/>
              <w:right w:val="nil"/>
            </w:tcBorders>
            <w:vAlign w:val="center"/>
          </w:tcPr>
          <w:p w14:paraId="43CAABA9" w14:textId="77777777" w:rsidR="00D17C4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0.04</w:t>
            </w:r>
          </w:p>
        </w:tc>
        <w:tc>
          <w:tcPr>
            <w:tcW w:w="576" w:type="dxa"/>
            <w:tcBorders>
              <w:left w:val="nil"/>
              <w:right w:val="nil"/>
            </w:tcBorders>
            <w:vAlign w:val="center"/>
          </w:tcPr>
          <w:p w14:paraId="51284E8E" w14:textId="77777777" w:rsidR="00D17C4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0.41</w:t>
            </w:r>
          </w:p>
        </w:tc>
        <w:tc>
          <w:tcPr>
            <w:tcW w:w="576" w:type="dxa"/>
            <w:tcBorders>
              <w:left w:val="nil"/>
              <w:right w:val="nil"/>
            </w:tcBorders>
            <w:vAlign w:val="center"/>
          </w:tcPr>
          <w:p w14:paraId="125A8776" w14:textId="77777777" w:rsidR="00D17C4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0.01</w:t>
            </w:r>
          </w:p>
        </w:tc>
        <w:tc>
          <w:tcPr>
            <w:tcW w:w="236" w:type="dxa"/>
            <w:tcBorders>
              <w:left w:val="nil"/>
              <w:right w:val="nil"/>
            </w:tcBorders>
            <w:vAlign w:val="center"/>
          </w:tcPr>
          <w:p w14:paraId="360B8698" w14:textId="77777777" w:rsidR="00D17C46" w:rsidRDefault="00D17C46">
            <w:pPr>
              <w:spacing w:after="0" w:line="240" w:lineRule="auto"/>
              <w:jc w:val="center"/>
            </w:pPr>
          </w:p>
        </w:tc>
        <w:tc>
          <w:tcPr>
            <w:tcW w:w="576" w:type="dxa"/>
            <w:tcBorders>
              <w:left w:val="nil"/>
              <w:right w:val="nil"/>
            </w:tcBorders>
            <w:vAlign w:val="center"/>
          </w:tcPr>
          <w:p w14:paraId="73374F0E" w14:textId="77777777" w:rsidR="00D17C4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0.44</w:t>
            </w:r>
          </w:p>
        </w:tc>
        <w:tc>
          <w:tcPr>
            <w:tcW w:w="576" w:type="dxa"/>
            <w:tcBorders>
              <w:left w:val="nil"/>
              <w:right w:val="nil"/>
            </w:tcBorders>
            <w:vAlign w:val="center"/>
          </w:tcPr>
          <w:p w14:paraId="2BE0C41F" w14:textId="77777777" w:rsidR="00D17C4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0.04</w:t>
            </w:r>
          </w:p>
        </w:tc>
        <w:tc>
          <w:tcPr>
            <w:tcW w:w="576" w:type="dxa"/>
            <w:tcBorders>
              <w:left w:val="nil"/>
              <w:right w:val="nil"/>
            </w:tcBorders>
            <w:vAlign w:val="center"/>
          </w:tcPr>
          <w:p w14:paraId="68D0B2CD" w14:textId="77777777" w:rsidR="00D17C4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0.40</w:t>
            </w:r>
          </w:p>
        </w:tc>
        <w:tc>
          <w:tcPr>
            <w:tcW w:w="576" w:type="dxa"/>
            <w:tcBorders>
              <w:left w:val="nil"/>
              <w:right w:val="nil"/>
            </w:tcBorders>
            <w:vAlign w:val="center"/>
          </w:tcPr>
          <w:p w14:paraId="29683EA3" w14:textId="77777777" w:rsidR="00D17C4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0.02</w:t>
            </w:r>
          </w:p>
        </w:tc>
        <w:tc>
          <w:tcPr>
            <w:tcW w:w="236" w:type="dxa"/>
            <w:tcBorders>
              <w:left w:val="nil"/>
              <w:right w:val="nil"/>
            </w:tcBorders>
            <w:vAlign w:val="center"/>
          </w:tcPr>
          <w:p w14:paraId="1F37B6BA" w14:textId="77777777" w:rsidR="00D17C46" w:rsidRDefault="00D17C46">
            <w:pPr>
              <w:spacing w:after="0" w:line="240" w:lineRule="auto"/>
              <w:jc w:val="center"/>
            </w:pPr>
          </w:p>
        </w:tc>
        <w:tc>
          <w:tcPr>
            <w:tcW w:w="576" w:type="dxa"/>
            <w:tcBorders>
              <w:left w:val="nil"/>
              <w:right w:val="nil"/>
            </w:tcBorders>
            <w:vAlign w:val="center"/>
          </w:tcPr>
          <w:p w14:paraId="3769CA4C" w14:textId="77777777" w:rsidR="00D17C4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0.02</w:t>
            </w:r>
          </w:p>
        </w:tc>
        <w:tc>
          <w:tcPr>
            <w:tcW w:w="576" w:type="dxa"/>
            <w:tcBorders>
              <w:left w:val="nil"/>
              <w:right w:val="nil"/>
            </w:tcBorders>
            <w:vAlign w:val="center"/>
          </w:tcPr>
          <w:p w14:paraId="70829F72" w14:textId="77777777" w:rsidR="00D17C4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0.03</w:t>
            </w:r>
          </w:p>
        </w:tc>
        <w:tc>
          <w:tcPr>
            <w:tcW w:w="576" w:type="dxa"/>
            <w:tcBorders>
              <w:left w:val="nil"/>
              <w:right w:val="nil"/>
            </w:tcBorders>
            <w:vAlign w:val="center"/>
          </w:tcPr>
          <w:p w14:paraId="5E2BD073" w14:textId="77777777" w:rsidR="00D17C4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0.30</w:t>
            </w:r>
          </w:p>
        </w:tc>
        <w:tc>
          <w:tcPr>
            <w:tcW w:w="576" w:type="dxa"/>
            <w:tcBorders>
              <w:left w:val="nil"/>
              <w:right w:val="nil"/>
            </w:tcBorders>
            <w:vAlign w:val="center"/>
          </w:tcPr>
          <w:p w14:paraId="51E8A551" w14:textId="77777777" w:rsidR="00D17C4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0.01</w:t>
            </w:r>
          </w:p>
        </w:tc>
      </w:tr>
      <w:tr w:rsidR="00D17C46" w14:paraId="166E3F7B" w14:textId="77777777" w:rsidTr="00FB02E9">
        <w:trPr>
          <w:trHeight w:val="346"/>
          <w:jc w:val="center"/>
        </w:trPr>
        <w:tc>
          <w:tcPr>
            <w:tcW w:w="839" w:type="dxa"/>
            <w:vMerge/>
            <w:tcBorders>
              <w:bottom w:val="single" w:sz="4" w:space="0" w:color="auto"/>
            </w:tcBorders>
          </w:tcPr>
          <w:p w14:paraId="558C945D" w14:textId="77777777" w:rsidR="00D17C46" w:rsidRDefault="00D17C46"/>
        </w:tc>
        <w:tc>
          <w:tcPr>
            <w:tcW w:w="851" w:type="dxa"/>
            <w:tcBorders>
              <w:left w:val="nil"/>
              <w:right w:val="nil"/>
            </w:tcBorders>
            <w:vAlign w:val="center"/>
          </w:tcPr>
          <w:p w14:paraId="0D24A6E1" w14:textId="58BA0C9A" w:rsidR="00D17C46" w:rsidRPr="00FB02E9" w:rsidRDefault="00000000">
            <w:pPr>
              <w:spacing w:after="0" w:line="240" w:lineRule="auto"/>
              <w:jc w:val="center"/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Times New Roman" w:hAnsi="Times New Roman"/>
                <w:sz w:val="20"/>
              </w:rPr>
              <w:t>1.0</w:t>
            </w:r>
          </w:p>
        </w:tc>
        <w:tc>
          <w:tcPr>
            <w:tcW w:w="686" w:type="dxa"/>
            <w:tcBorders>
              <w:left w:val="nil"/>
              <w:right w:val="nil"/>
            </w:tcBorders>
            <w:vAlign w:val="center"/>
          </w:tcPr>
          <w:p w14:paraId="5222B937" w14:textId="77777777" w:rsidR="00D17C4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1.29</w:t>
            </w:r>
          </w:p>
        </w:tc>
        <w:tc>
          <w:tcPr>
            <w:tcW w:w="576" w:type="dxa"/>
            <w:tcBorders>
              <w:left w:val="nil"/>
              <w:right w:val="nil"/>
            </w:tcBorders>
            <w:vAlign w:val="center"/>
          </w:tcPr>
          <w:p w14:paraId="192844A8" w14:textId="77777777" w:rsidR="00D17C4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0.04</w:t>
            </w:r>
          </w:p>
        </w:tc>
        <w:tc>
          <w:tcPr>
            <w:tcW w:w="576" w:type="dxa"/>
            <w:tcBorders>
              <w:left w:val="nil"/>
              <w:right w:val="nil"/>
            </w:tcBorders>
            <w:vAlign w:val="center"/>
          </w:tcPr>
          <w:p w14:paraId="38DE940F" w14:textId="77777777" w:rsidR="00D17C4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0.48</w:t>
            </w:r>
          </w:p>
        </w:tc>
        <w:tc>
          <w:tcPr>
            <w:tcW w:w="576" w:type="dxa"/>
            <w:tcBorders>
              <w:left w:val="nil"/>
              <w:right w:val="nil"/>
            </w:tcBorders>
            <w:vAlign w:val="center"/>
          </w:tcPr>
          <w:p w14:paraId="4DE2D1AD" w14:textId="77777777" w:rsidR="00D17C4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0.06</w:t>
            </w:r>
          </w:p>
        </w:tc>
        <w:tc>
          <w:tcPr>
            <w:tcW w:w="236" w:type="dxa"/>
            <w:tcBorders>
              <w:left w:val="nil"/>
              <w:right w:val="nil"/>
            </w:tcBorders>
            <w:vAlign w:val="center"/>
          </w:tcPr>
          <w:p w14:paraId="1192A59A" w14:textId="77777777" w:rsidR="00D17C46" w:rsidRDefault="00D17C46">
            <w:pPr>
              <w:spacing w:after="0" w:line="240" w:lineRule="auto"/>
              <w:jc w:val="center"/>
            </w:pPr>
          </w:p>
        </w:tc>
        <w:tc>
          <w:tcPr>
            <w:tcW w:w="576" w:type="dxa"/>
            <w:tcBorders>
              <w:left w:val="nil"/>
              <w:right w:val="nil"/>
            </w:tcBorders>
            <w:vAlign w:val="center"/>
          </w:tcPr>
          <w:p w14:paraId="41E7D0EC" w14:textId="77777777" w:rsidR="00D17C4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0.63</w:t>
            </w:r>
          </w:p>
        </w:tc>
        <w:tc>
          <w:tcPr>
            <w:tcW w:w="576" w:type="dxa"/>
            <w:tcBorders>
              <w:left w:val="nil"/>
              <w:right w:val="nil"/>
            </w:tcBorders>
            <w:vAlign w:val="center"/>
          </w:tcPr>
          <w:p w14:paraId="7546CE9D" w14:textId="77777777" w:rsidR="00D17C4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0.04</w:t>
            </w:r>
          </w:p>
        </w:tc>
        <w:tc>
          <w:tcPr>
            <w:tcW w:w="576" w:type="dxa"/>
            <w:tcBorders>
              <w:left w:val="nil"/>
              <w:right w:val="nil"/>
            </w:tcBorders>
            <w:vAlign w:val="center"/>
          </w:tcPr>
          <w:p w14:paraId="387157EB" w14:textId="77777777" w:rsidR="00D17C4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0.42</w:t>
            </w:r>
          </w:p>
        </w:tc>
        <w:tc>
          <w:tcPr>
            <w:tcW w:w="576" w:type="dxa"/>
            <w:tcBorders>
              <w:left w:val="nil"/>
              <w:right w:val="nil"/>
            </w:tcBorders>
            <w:vAlign w:val="center"/>
          </w:tcPr>
          <w:p w14:paraId="6F46A803" w14:textId="77777777" w:rsidR="00D17C4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0.02</w:t>
            </w:r>
          </w:p>
        </w:tc>
        <w:tc>
          <w:tcPr>
            <w:tcW w:w="236" w:type="dxa"/>
            <w:tcBorders>
              <w:left w:val="nil"/>
              <w:right w:val="nil"/>
            </w:tcBorders>
            <w:vAlign w:val="center"/>
          </w:tcPr>
          <w:p w14:paraId="04A86C89" w14:textId="77777777" w:rsidR="00D17C46" w:rsidRDefault="00D17C46">
            <w:pPr>
              <w:spacing w:after="0" w:line="240" w:lineRule="auto"/>
              <w:jc w:val="center"/>
            </w:pPr>
          </w:p>
        </w:tc>
        <w:tc>
          <w:tcPr>
            <w:tcW w:w="576" w:type="dxa"/>
            <w:tcBorders>
              <w:left w:val="nil"/>
              <w:right w:val="nil"/>
            </w:tcBorders>
            <w:vAlign w:val="center"/>
          </w:tcPr>
          <w:p w14:paraId="4C58778B" w14:textId="77777777" w:rsidR="00D17C4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0.46</w:t>
            </w:r>
          </w:p>
        </w:tc>
        <w:tc>
          <w:tcPr>
            <w:tcW w:w="576" w:type="dxa"/>
            <w:tcBorders>
              <w:left w:val="nil"/>
              <w:right w:val="nil"/>
            </w:tcBorders>
            <w:vAlign w:val="center"/>
          </w:tcPr>
          <w:p w14:paraId="78EEFD0A" w14:textId="77777777" w:rsidR="00D17C4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0.03</w:t>
            </w:r>
          </w:p>
        </w:tc>
        <w:tc>
          <w:tcPr>
            <w:tcW w:w="576" w:type="dxa"/>
            <w:tcBorders>
              <w:left w:val="nil"/>
              <w:right w:val="nil"/>
            </w:tcBorders>
            <w:vAlign w:val="center"/>
          </w:tcPr>
          <w:p w14:paraId="036E57E8" w14:textId="77777777" w:rsidR="00D17C4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0.30</w:t>
            </w:r>
          </w:p>
        </w:tc>
        <w:tc>
          <w:tcPr>
            <w:tcW w:w="576" w:type="dxa"/>
            <w:tcBorders>
              <w:left w:val="nil"/>
              <w:right w:val="nil"/>
            </w:tcBorders>
            <w:vAlign w:val="center"/>
          </w:tcPr>
          <w:p w14:paraId="3B2F08B8" w14:textId="77777777" w:rsidR="00D17C4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0.01</w:t>
            </w:r>
          </w:p>
        </w:tc>
      </w:tr>
      <w:tr w:rsidR="00D17C46" w14:paraId="2DED4486" w14:textId="77777777" w:rsidTr="00FB02E9">
        <w:trPr>
          <w:trHeight w:val="346"/>
          <w:jc w:val="center"/>
        </w:trPr>
        <w:tc>
          <w:tcPr>
            <w:tcW w:w="839" w:type="dxa"/>
            <w:vMerge/>
            <w:tcBorders>
              <w:bottom w:val="single" w:sz="4" w:space="0" w:color="auto"/>
            </w:tcBorders>
          </w:tcPr>
          <w:p w14:paraId="1E8613D9" w14:textId="77777777" w:rsidR="00D17C46" w:rsidRDefault="00D17C46"/>
        </w:tc>
        <w:tc>
          <w:tcPr>
            <w:tcW w:w="851" w:type="dxa"/>
            <w:tcBorders>
              <w:left w:val="nil"/>
              <w:bottom w:val="single" w:sz="8" w:space="0" w:color="000000"/>
              <w:right w:val="nil"/>
            </w:tcBorders>
            <w:vAlign w:val="center"/>
          </w:tcPr>
          <w:p w14:paraId="18B42E39" w14:textId="3E86E989" w:rsidR="00D17C46" w:rsidRPr="00FB02E9" w:rsidRDefault="00000000">
            <w:pPr>
              <w:spacing w:after="0" w:line="240" w:lineRule="auto"/>
              <w:jc w:val="center"/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Times New Roman" w:hAnsi="Times New Roman"/>
                <w:sz w:val="20"/>
              </w:rPr>
              <w:t>10.0</w:t>
            </w:r>
          </w:p>
        </w:tc>
        <w:tc>
          <w:tcPr>
            <w:tcW w:w="686" w:type="dxa"/>
            <w:tcBorders>
              <w:left w:val="nil"/>
              <w:bottom w:val="single" w:sz="8" w:space="0" w:color="000000"/>
              <w:right w:val="nil"/>
            </w:tcBorders>
            <w:vAlign w:val="center"/>
          </w:tcPr>
          <w:p w14:paraId="535DF1A2" w14:textId="77777777" w:rsidR="00D17C4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1.28</w:t>
            </w:r>
          </w:p>
        </w:tc>
        <w:tc>
          <w:tcPr>
            <w:tcW w:w="576" w:type="dxa"/>
            <w:tcBorders>
              <w:left w:val="nil"/>
              <w:bottom w:val="single" w:sz="8" w:space="0" w:color="000000"/>
              <w:right w:val="nil"/>
            </w:tcBorders>
            <w:vAlign w:val="center"/>
          </w:tcPr>
          <w:p w14:paraId="560BC524" w14:textId="77777777" w:rsidR="00D17C4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0.04</w:t>
            </w:r>
          </w:p>
        </w:tc>
        <w:tc>
          <w:tcPr>
            <w:tcW w:w="576" w:type="dxa"/>
            <w:tcBorders>
              <w:left w:val="nil"/>
              <w:bottom w:val="single" w:sz="8" w:space="0" w:color="000000"/>
              <w:right w:val="nil"/>
            </w:tcBorders>
            <w:vAlign w:val="center"/>
          </w:tcPr>
          <w:p w14:paraId="1C96E87F" w14:textId="77777777" w:rsidR="00D17C4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0.44</w:t>
            </w:r>
          </w:p>
        </w:tc>
        <w:tc>
          <w:tcPr>
            <w:tcW w:w="576" w:type="dxa"/>
            <w:tcBorders>
              <w:left w:val="nil"/>
              <w:bottom w:val="single" w:sz="8" w:space="0" w:color="000000"/>
              <w:right w:val="nil"/>
            </w:tcBorders>
            <w:vAlign w:val="center"/>
          </w:tcPr>
          <w:p w14:paraId="6462119F" w14:textId="77777777" w:rsidR="00D17C4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0.55</w:t>
            </w:r>
          </w:p>
        </w:tc>
        <w:tc>
          <w:tcPr>
            <w:tcW w:w="236" w:type="dxa"/>
            <w:tcBorders>
              <w:left w:val="nil"/>
              <w:bottom w:val="single" w:sz="8" w:space="0" w:color="000000"/>
              <w:right w:val="nil"/>
            </w:tcBorders>
            <w:vAlign w:val="center"/>
          </w:tcPr>
          <w:p w14:paraId="214AF786" w14:textId="77777777" w:rsidR="00D17C46" w:rsidRDefault="00D17C46">
            <w:pPr>
              <w:spacing w:after="0" w:line="240" w:lineRule="auto"/>
              <w:jc w:val="center"/>
            </w:pPr>
          </w:p>
        </w:tc>
        <w:tc>
          <w:tcPr>
            <w:tcW w:w="576" w:type="dxa"/>
            <w:tcBorders>
              <w:left w:val="nil"/>
              <w:bottom w:val="single" w:sz="8" w:space="0" w:color="000000"/>
              <w:right w:val="nil"/>
            </w:tcBorders>
            <w:vAlign w:val="center"/>
          </w:tcPr>
          <w:p w14:paraId="5406A5B2" w14:textId="77777777" w:rsidR="00D17C4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0.56</w:t>
            </w:r>
          </w:p>
        </w:tc>
        <w:tc>
          <w:tcPr>
            <w:tcW w:w="576" w:type="dxa"/>
            <w:tcBorders>
              <w:left w:val="nil"/>
              <w:bottom w:val="single" w:sz="8" w:space="0" w:color="000000"/>
              <w:right w:val="nil"/>
            </w:tcBorders>
            <w:vAlign w:val="center"/>
          </w:tcPr>
          <w:p w14:paraId="1E0F8B96" w14:textId="77777777" w:rsidR="00D17C4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0.04</w:t>
            </w:r>
          </w:p>
        </w:tc>
        <w:tc>
          <w:tcPr>
            <w:tcW w:w="576" w:type="dxa"/>
            <w:tcBorders>
              <w:left w:val="nil"/>
              <w:bottom w:val="single" w:sz="8" w:space="0" w:color="000000"/>
              <w:right w:val="nil"/>
            </w:tcBorders>
            <w:vAlign w:val="center"/>
          </w:tcPr>
          <w:p w14:paraId="556ABEE0" w14:textId="77777777" w:rsidR="00D17C4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0.42</w:t>
            </w:r>
          </w:p>
        </w:tc>
        <w:tc>
          <w:tcPr>
            <w:tcW w:w="576" w:type="dxa"/>
            <w:tcBorders>
              <w:left w:val="nil"/>
              <w:bottom w:val="single" w:sz="8" w:space="0" w:color="000000"/>
              <w:right w:val="nil"/>
            </w:tcBorders>
            <w:vAlign w:val="center"/>
          </w:tcPr>
          <w:p w14:paraId="7B2978DA" w14:textId="77777777" w:rsidR="00D17C4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0.02</w:t>
            </w:r>
          </w:p>
        </w:tc>
        <w:tc>
          <w:tcPr>
            <w:tcW w:w="236" w:type="dxa"/>
            <w:tcBorders>
              <w:left w:val="nil"/>
              <w:bottom w:val="single" w:sz="8" w:space="0" w:color="000000"/>
              <w:right w:val="nil"/>
            </w:tcBorders>
            <w:vAlign w:val="center"/>
          </w:tcPr>
          <w:p w14:paraId="010E4F77" w14:textId="77777777" w:rsidR="00D17C46" w:rsidRDefault="00D17C46">
            <w:pPr>
              <w:spacing w:after="0" w:line="240" w:lineRule="auto"/>
              <w:jc w:val="center"/>
            </w:pPr>
          </w:p>
        </w:tc>
        <w:tc>
          <w:tcPr>
            <w:tcW w:w="576" w:type="dxa"/>
            <w:tcBorders>
              <w:left w:val="nil"/>
              <w:bottom w:val="single" w:sz="8" w:space="0" w:color="000000"/>
              <w:right w:val="nil"/>
            </w:tcBorders>
            <w:vAlign w:val="center"/>
          </w:tcPr>
          <w:p w14:paraId="1D0B3CE8" w14:textId="77777777" w:rsidR="00D17C4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0.50</w:t>
            </w:r>
          </w:p>
        </w:tc>
        <w:tc>
          <w:tcPr>
            <w:tcW w:w="576" w:type="dxa"/>
            <w:tcBorders>
              <w:left w:val="nil"/>
              <w:bottom w:val="single" w:sz="8" w:space="0" w:color="000000"/>
              <w:right w:val="nil"/>
            </w:tcBorders>
            <w:vAlign w:val="center"/>
          </w:tcPr>
          <w:p w14:paraId="532C5E5B" w14:textId="77777777" w:rsidR="00D17C4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0.03</w:t>
            </w:r>
          </w:p>
        </w:tc>
        <w:tc>
          <w:tcPr>
            <w:tcW w:w="576" w:type="dxa"/>
            <w:tcBorders>
              <w:left w:val="nil"/>
              <w:bottom w:val="single" w:sz="8" w:space="0" w:color="000000"/>
              <w:right w:val="nil"/>
            </w:tcBorders>
            <w:vAlign w:val="center"/>
          </w:tcPr>
          <w:p w14:paraId="682CB8BD" w14:textId="77777777" w:rsidR="00D17C4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0.30</w:t>
            </w:r>
          </w:p>
        </w:tc>
        <w:tc>
          <w:tcPr>
            <w:tcW w:w="576" w:type="dxa"/>
            <w:tcBorders>
              <w:left w:val="nil"/>
              <w:bottom w:val="single" w:sz="8" w:space="0" w:color="000000"/>
              <w:right w:val="nil"/>
            </w:tcBorders>
            <w:vAlign w:val="center"/>
          </w:tcPr>
          <w:p w14:paraId="16B80D91" w14:textId="77777777" w:rsidR="00D17C4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0.02</w:t>
            </w:r>
          </w:p>
        </w:tc>
      </w:tr>
      <w:tr w:rsidR="00D17C46" w14:paraId="6BCE01A4" w14:textId="77777777" w:rsidTr="00FB02E9">
        <w:trPr>
          <w:trHeight w:val="346"/>
          <w:jc w:val="center"/>
        </w:trPr>
        <w:tc>
          <w:tcPr>
            <w:tcW w:w="839" w:type="dxa"/>
            <w:vMerge w:val="restart"/>
            <w:tcBorders>
              <w:top w:val="single" w:sz="4" w:space="0" w:color="auto"/>
              <w:left w:val="nil"/>
              <w:bottom w:val="double" w:sz="4" w:space="0" w:color="000000"/>
              <w:right w:val="nil"/>
            </w:tcBorders>
            <w:vAlign w:val="center"/>
          </w:tcPr>
          <w:p w14:paraId="026AA226" w14:textId="15532A14" w:rsidR="00D17C46" w:rsidRDefault="00000000" w:rsidP="000D63D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</w:rPr>
            </w:pPr>
            <w:r>
              <w:rPr>
                <w:rFonts w:ascii="Times New Roman" w:eastAsia="Times New Roman" w:hAnsi="Times New Roman"/>
                <w:sz w:val="20"/>
              </w:rPr>
              <w:t>2</w:t>
            </w:r>
          </w:p>
          <w:p w14:paraId="4FDB3AA2" w14:textId="77777777" w:rsidR="00D17C46" w:rsidRDefault="00D17C4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</w:rPr>
            </w:pPr>
          </w:p>
          <w:p w14:paraId="286546DA" w14:textId="77777777" w:rsidR="00D17C46" w:rsidRDefault="00D17C4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</w:rPr>
            </w:pPr>
          </w:p>
        </w:tc>
        <w:tc>
          <w:tcPr>
            <w:tcW w:w="851" w:type="dxa"/>
            <w:tcBorders>
              <w:left w:val="nil"/>
              <w:right w:val="nil"/>
            </w:tcBorders>
            <w:vAlign w:val="center"/>
          </w:tcPr>
          <w:p w14:paraId="505BD630" w14:textId="4AC68FC9" w:rsidR="00D17C46" w:rsidRPr="00FB02E9" w:rsidRDefault="00000000">
            <w:pPr>
              <w:spacing w:after="0" w:line="240" w:lineRule="auto"/>
              <w:jc w:val="center"/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Times New Roman" w:hAnsi="Times New Roman"/>
                <w:sz w:val="20"/>
              </w:rPr>
              <w:t>0.1</w:t>
            </w:r>
          </w:p>
        </w:tc>
        <w:tc>
          <w:tcPr>
            <w:tcW w:w="686" w:type="dxa"/>
            <w:tcBorders>
              <w:left w:val="nil"/>
              <w:right w:val="nil"/>
            </w:tcBorders>
            <w:vAlign w:val="center"/>
          </w:tcPr>
          <w:p w14:paraId="6E34C3BB" w14:textId="77777777" w:rsidR="00D17C4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0.44</w:t>
            </w:r>
          </w:p>
        </w:tc>
        <w:tc>
          <w:tcPr>
            <w:tcW w:w="576" w:type="dxa"/>
            <w:tcBorders>
              <w:left w:val="nil"/>
              <w:right w:val="nil"/>
            </w:tcBorders>
            <w:vAlign w:val="center"/>
          </w:tcPr>
          <w:p w14:paraId="7945C408" w14:textId="77777777" w:rsidR="00D17C4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0.04</w:t>
            </w:r>
          </w:p>
        </w:tc>
        <w:tc>
          <w:tcPr>
            <w:tcW w:w="576" w:type="dxa"/>
            <w:tcBorders>
              <w:left w:val="nil"/>
              <w:right w:val="nil"/>
            </w:tcBorders>
            <w:vAlign w:val="center"/>
          </w:tcPr>
          <w:p w14:paraId="047E64B7" w14:textId="77777777" w:rsidR="00D17C4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0.42</w:t>
            </w:r>
          </w:p>
        </w:tc>
        <w:tc>
          <w:tcPr>
            <w:tcW w:w="576" w:type="dxa"/>
            <w:tcBorders>
              <w:left w:val="nil"/>
              <w:right w:val="nil"/>
            </w:tcBorders>
            <w:vAlign w:val="center"/>
          </w:tcPr>
          <w:p w14:paraId="7FEA730E" w14:textId="77777777" w:rsidR="00D17C4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0.01</w:t>
            </w:r>
          </w:p>
        </w:tc>
        <w:tc>
          <w:tcPr>
            <w:tcW w:w="236" w:type="dxa"/>
            <w:tcBorders>
              <w:left w:val="nil"/>
              <w:right w:val="nil"/>
            </w:tcBorders>
            <w:vAlign w:val="center"/>
          </w:tcPr>
          <w:p w14:paraId="604CD13A" w14:textId="77777777" w:rsidR="00D17C46" w:rsidRDefault="00D17C46">
            <w:pPr>
              <w:spacing w:after="0" w:line="240" w:lineRule="auto"/>
              <w:jc w:val="center"/>
            </w:pPr>
          </w:p>
        </w:tc>
        <w:tc>
          <w:tcPr>
            <w:tcW w:w="576" w:type="dxa"/>
            <w:tcBorders>
              <w:left w:val="nil"/>
              <w:right w:val="nil"/>
            </w:tcBorders>
            <w:vAlign w:val="center"/>
          </w:tcPr>
          <w:p w14:paraId="7E0382B2" w14:textId="77777777" w:rsidR="00D17C4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0.56</w:t>
            </w:r>
          </w:p>
        </w:tc>
        <w:tc>
          <w:tcPr>
            <w:tcW w:w="576" w:type="dxa"/>
            <w:tcBorders>
              <w:left w:val="nil"/>
              <w:right w:val="nil"/>
            </w:tcBorders>
            <w:vAlign w:val="center"/>
          </w:tcPr>
          <w:p w14:paraId="67B9E4B1" w14:textId="77777777" w:rsidR="00D17C4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0.04</w:t>
            </w:r>
          </w:p>
        </w:tc>
        <w:tc>
          <w:tcPr>
            <w:tcW w:w="576" w:type="dxa"/>
            <w:tcBorders>
              <w:left w:val="nil"/>
              <w:right w:val="nil"/>
            </w:tcBorders>
            <w:vAlign w:val="center"/>
          </w:tcPr>
          <w:p w14:paraId="61874838" w14:textId="77777777" w:rsidR="00D17C4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0.41</w:t>
            </w:r>
          </w:p>
        </w:tc>
        <w:tc>
          <w:tcPr>
            <w:tcW w:w="576" w:type="dxa"/>
            <w:tcBorders>
              <w:left w:val="nil"/>
              <w:right w:val="nil"/>
            </w:tcBorders>
            <w:vAlign w:val="center"/>
          </w:tcPr>
          <w:p w14:paraId="1DEA7818" w14:textId="77777777" w:rsidR="00D17C4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0.00</w:t>
            </w:r>
          </w:p>
        </w:tc>
        <w:tc>
          <w:tcPr>
            <w:tcW w:w="236" w:type="dxa"/>
            <w:tcBorders>
              <w:left w:val="nil"/>
              <w:right w:val="nil"/>
            </w:tcBorders>
            <w:vAlign w:val="center"/>
          </w:tcPr>
          <w:p w14:paraId="470DEBD6" w14:textId="77777777" w:rsidR="00D17C46" w:rsidRDefault="00D17C46">
            <w:pPr>
              <w:spacing w:after="0" w:line="240" w:lineRule="auto"/>
              <w:jc w:val="center"/>
            </w:pPr>
          </w:p>
        </w:tc>
        <w:tc>
          <w:tcPr>
            <w:tcW w:w="576" w:type="dxa"/>
            <w:tcBorders>
              <w:left w:val="nil"/>
              <w:right w:val="nil"/>
            </w:tcBorders>
            <w:vAlign w:val="center"/>
          </w:tcPr>
          <w:p w14:paraId="7C1D56A4" w14:textId="77777777" w:rsidR="00D17C4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0.01</w:t>
            </w:r>
          </w:p>
        </w:tc>
        <w:tc>
          <w:tcPr>
            <w:tcW w:w="576" w:type="dxa"/>
            <w:tcBorders>
              <w:left w:val="nil"/>
              <w:right w:val="nil"/>
            </w:tcBorders>
            <w:vAlign w:val="center"/>
          </w:tcPr>
          <w:p w14:paraId="0C91D2FC" w14:textId="77777777" w:rsidR="00D17C4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0.03</w:t>
            </w:r>
          </w:p>
        </w:tc>
        <w:tc>
          <w:tcPr>
            <w:tcW w:w="576" w:type="dxa"/>
            <w:tcBorders>
              <w:left w:val="nil"/>
              <w:right w:val="nil"/>
            </w:tcBorders>
            <w:vAlign w:val="center"/>
          </w:tcPr>
          <w:p w14:paraId="5157B555" w14:textId="77777777" w:rsidR="00D17C4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0.30</w:t>
            </w:r>
          </w:p>
        </w:tc>
        <w:tc>
          <w:tcPr>
            <w:tcW w:w="576" w:type="dxa"/>
            <w:tcBorders>
              <w:left w:val="nil"/>
              <w:right w:val="nil"/>
            </w:tcBorders>
            <w:vAlign w:val="center"/>
          </w:tcPr>
          <w:p w14:paraId="2CD46907" w14:textId="77777777" w:rsidR="00D17C4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0.01</w:t>
            </w:r>
          </w:p>
        </w:tc>
      </w:tr>
      <w:tr w:rsidR="00D17C46" w14:paraId="4F275F84" w14:textId="77777777" w:rsidTr="00FB02E9">
        <w:trPr>
          <w:trHeight w:val="346"/>
          <w:jc w:val="center"/>
        </w:trPr>
        <w:tc>
          <w:tcPr>
            <w:tcW w:w="839" w:type="dxa"/>
            <w:vMerge/>
            <w:tcBorders>
              <w:top w:val="single" w:sz="4" w:space="0" w:color="auto"/>
              <w:bottom w:val="single" w:sz="4" w:space="0" w:color="auto"/>
            </w:tcBorders>
          </w:tcPr>
          <w:p w14:paraId="5921D116" w14:textId="77777777" w:rsidR="00D17C46" w:rsidRDefault="00D17C46"/>
        </w:tc>
        <w:tc>
          <w:tcPr>
            <w:tcW w:w="851" w:type="dxa"/>
            <w:tcBorders>
              <w:left w:val="nil"/>
              <w:right w:val="nil"/>
            </w:tcBorders>
            <w:vAlign w:val="center"/>
          </w:tcPr>
          <w:p w14:paraId="015F1109" w14:textId="1546736B" w:rsidR="00D17C46" w:rsidRPr="00FB02E9" w:rsidRDefault="00000000">
            <w:pPr>
              <w:spacing w:after="0" w:line="240" w:lineRule="auto"/>
              <w:jc w:val="center"/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Times New Roman" w:hAnsi="Times New Roman"/>
                <w:sz w:val="20"/>
              </w:rPr>
              <w:t>1.0</w:t>
            </w:r>
          </w:p>
        </w:tc>
        <w:tc>
          <w:tcPr>
            <w:tcW w:w="686" w:type="dxa"/>
            <w:tcBorders>
              <w:left w:val="nil"/>
              <w:right w:val="nil"/>
            </w:tcBorders>
            <w:vAlign w:val="center"/>
          </w:tcPr>
          <w:p w14:paraId="371D4A28" w14:textId="77777777" w:rsidR="00D17C4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0.86</w:t>
            </w:r>
          </w:p>
        </w:tc>
        <w:tc>
          <w:tcPr>
            <w:tcW w:w="576" w:type="dxa"/>
            <w:tcBorders>
              <w:left w:val="nil"/>
              <w:right w:val="nil"/>
            </w:tcBorders>
            <w:vAlign w:val="center"/>
          </w:tcPr>
          <w:p w14:paraId="79B2A9BC" w14:textId="77777777" w:rsidR="00D17C4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0.04</w:t>
            </w:r>
          </w:p>
        </w:tc>
        <w:tc>
          <w:tcPr>
            <w:tcW w:w="576" w:type="dxa"/>
            <w:tcBorders>
              <w:left w:val="nil"/>
              <w:right w:val="nil"/>
            </w:tcBorders>
            <w:vAlign w:val="center"/>
          </w:tcPr>
          <w:p w14:paraId="5626885B" w14:textId="77777777" w:rsidR="00D17C4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0.44</w:t>
            </w:r>
          </w:p>
        </w:tc>
        <w:tc>
          <w:tcPr>
            <w:tcW w:w="576" w:type="dxa"/>
            <w:tcBorders>
              <w:left w:val="nil"/>
              <w:right w:val="nil"/>
            </w:tcBorders>
            <w:vAlign w:val="center"/>
          </w:tcPr>
          <w:p w14:paraId="1F49FD07" w14:textId="77777777" w:rsidR="00D17C4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0.01</w:t>
            </w:r>
          </w:p>
        </w:tc>
        <w:tc>
          <w:tcPr>
            <w:tcW w:w="236" w:type="dxa"/>
            <w:tcBorders>
              <w:left w:val="nil"/>
              <w:right w:val="nil"/>
            </w:tcBorders>
            <w:vAlign w:val="center"/>
          </w:tcPr>
          <w:p w14:paraId="747CB395" w14:textId="77777777" w:rsidR="00D17C46" w:rsidRDefault="00D17C46">
            <w:pPr>
              <w:spacing w:after="0" w:line="240" w:lineRule="auto"/>
              <w:jc w:val="center"/>
            </w:pPr>
          </w:p>
        </w:tc>
        <w:tc>
          <w:tcPr>
            <w:tcW w:w="576" w:type="dxa"/>
            <w:tcBorders>
              <w:left w:val="nil"/>
              <w:right w:val="nil"/>
            </w:tcBorders>
            <w:vAlign w:val="center"/>
          </w:tcPr>
          <w:p w14:paraId="6F024440" w14:textId="77777777" w:rsidR="00D17C4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0.68</w:t>
            </w:r>
          </w:p>
        </w:tc>
        <w:tc>
          <w:tcPr>
            <w:tcW w:w="576" w:type="dxa"/>
            <w:tcBorders>
              <w:left w:val="nil"/>
              <w:right w:val="nil"/>
            </w:tcBorders>
            <w:vAlign w:val="center"/>
          </w:tcPr>
          <w:p w14:paraId="45014575" w14:textId="77777777" w:rsidR="00D17C4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0.04</w:t>
            </w:r>
          </w:p>
        </w:tc>
        <w:tc>
          <w:tcPr>
            <w:tcW w:w="576" w:type="dxa"/>
            <w:tcBorders>
              <w:left w:val="nil"/>
              <w:right w:val="nil"/>
            </w:tcBorders>
            <w:vAlign w:val="center"/>
          </w:tcPr>
          <w:p w14:paraId="5CD27D3B" w14:textId="77777777" w:rsidR="00D17C4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0.42</w:t>
            </w:r>
          </w:p>
        </w:tc>
        <w:tc>
          <w:tcPr>
            <w:tcW w:w="576" w:type="dxa"/>
            <w:tcBorders>
              <w:left w:val="nil"/>
              <w:right w:val="nil"/>
            </w:tcBorders>
            <w:vAlign w:val="center"/>
          </w:tcPr>
          <w:p w14:paraId="121B3793" w14:textId="77777777" w:rsidR="00D17C4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0.02</w:t>
            </w:r>
          </w:p>
        </w:tc>
        <w:tc>
          <w:tcPr>
            <w:tcW w:w="236" w:type="dxa"/>
            <w:tcBorders>
              <w:left w:val="nil"/>
              <w:right w:val="nil"/>
            </w:tcBorders>
            <w:vAlign w:val="center"/>
          </w:tcPr>
          <w:p w14:paraId="392FAE89" w14:textId="77777777" w:rsidR="00D17C46" w:rsidRDefault="00D17C46">
            <w:pPr>
              <w:spacing w:after="0" w:line="240" w:lineRule="auto"/>
              <w:jc w:val="center"/>
            </w:pPr>
          </w:p>
        </w:tc>
        <w:tc>
          <w:tcPr>
            <w:tcW w:w="576" w:type="dxa"/>
            <w:tcBorders>
              <w:left w:val="nil"/>
              <w:right w:val="nil"/>
            </w:tcBorders>
            <w:vAlign w:val="center"/>
          </w:tcPr>
          <w:p w14:paraId="75479715" w14:textId="77777777" w:rsidR="00D17C4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0.43</w:t>
            </w:r>
          </w:p>
        </w:tc>
        <w:tc>
          <w:tcPr>
            <w:tcW w:w="576" w:type="dxa"/>
            <w:tcBorders>
              <w:left w:val="nil"/>
              <w:right w:val="nil"/>
            </w:tcBorders>
            <w:vAlign w:val="center"/>
          </w:tcPr>
          <w:p w14:paraId="567BEE3F" w14:textId="77777777" w:rsidR="00D17C4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0.03</w:t>
            </w:r>
          </w:p>
        </w:tc>
        <w:tc>
          <w:tcPr>
            <w:tcW w:w="576" w:type="dxa"/>
            <w:tcBorders>
              <w:left w:val="nil"/>
              <w:right w:val="nil"/>
            </w:tcBorders>
            <w:vAlign w:val="center"/>
          </w:tcPr>
          <w:p w14:paraId="6B6FDD32" w14:textId="77777777" w:rsidR="00D17C4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0.30</w:t>
            </w:r>
          </w:p>
        </w:tc>
        <w:tc>
          <w:tcPr>
            <w:tcW w:w="576" w:type="dxa"/>
            <w:tcBorders>
              <w:left w:val="nil"/>
              <w:right w:val="nil"/>
            </w:tcBorders>
            <w:vAlign w:val="center"/>
          </w:tcPr>
          <w:p w14:paraId="3D85C019" w14:textId="77777777" w:rsidR="00D17C4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0.01</w:t>
            </w:r>
          </w:p>
        </w:tc>
      </w:tr>
      <w:tr w:rsidR="00D17C46" w14:paraId="4E2ED676" w14:textId="77777777" w:rsidTr="00FB02E9">
        <w:trPr>
          <w:trHeight w:val="346"/>
          <w:jc w:val="center"/>
        </w:trPr>
        <w:tc>
          <w:tcPr>
            <w:tcW w:w="839" w:type="dxa"/>
            <w:vMerge/>
            <w:tcBorders>
              <w:top w:val="single" w:sz="4" w:space="0" w:color="auto"/>
              <w:bottom w:val="double" w:sz="4" w:space="0" w:color="auto"/>
            </w:tcBorders>
          </w:tcPr>
          <w:p w14:paraId="34881C07" w14:textId="77777777" w:rsidR="00D17C46" w:rsidRDefault="00D17C46"/>
        </w:tc>
        <w:tc>
          <w:tcPr>
            <w:tcW w:w="851" w:type="dxa"/>
            <w:tcBorders>
              <w:left w:val="nil"/>
              <w:bottom w:val="double" w:sz="4" w:space="0" w:color="auto"/>
              <w:right w:val="nil"/>
            </w:tcBorders>
            <w:vAlign w:val="center"/>
          </w:tcPr>
          <w:p w14:paraId="64A8008C" w14:textId="1BF4B167" w:rsidR="00D17C46" w:rsidRPr="00FB02E9" w:rsidRDefault="00000000">
            <w:pPr>
              <w:spacing w:after="0" w:line="240" w:lineRule="auto"/>
              <w:jc w:val="center"/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Times New Roman" w:hAnsi="Times New Roman"/>
                <w:sz w:val="20"/>
              </w:rPr>
              <w:t>10.0</w:t>
            </w:r>
          </w:p>
        </w:tc>
        <w:tc>
          <w:tcPr>
            <w:tcW w:w="686" w:type="dxa"/>
            <w:tcBorders>
              <w:left w:val="nil"/>
              <w:bottom w:val="double" w:sz="4" w:space="0" w:color="auto"/>
              <w:right w:val="nil"/>
            </w:tcBorders>
            <w:vAlign w:val="center"/>
          </w:tcPr>
          <w:p w14:paraId="1C29EA0E" w14:textId="77777777" w:rsidR="00D17C4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0.94</w:t>
            </w:r>
          </w:p>
        </w:tc>
        <w:tc>
          <w:tcPr>
            <w:tcW w:w="576" w:type="dxa"/>
            <w:tcBorders>
              <w:left w:val="nil"/>
              <w:bottom w:val="double" w:sz="4" w:space="0" w:color="auto"/>
              <w:right w:val="nil"/>
            </w:tcBorders>
            <w:vAlign w:val="center"/>
          </w:tcPr>
          <w:p w14:paraId="0F04E3D8" w14:textId="77777777" w:rsidR="00D17C4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0.04</w:t>
            </w:r>
          </w:p>
        </w:tc>
        <w:tc>
          <w:tcPr>
            <w:tcW w:w="576" w:type="dxa"/>
            <w:tcBorders>
              <w:left w:val="nil"/>
              <w:bottom w:val="double" w:sz="4" w:space="0" w:color="auto"/>
              <w:right w:val="nil"/>
            </w:tcBorders>
            <w:vAlign w:val="center"/>
          </w:tcPr>
          <w:p w14:paraId="49A59741" w14:textId="77777777" w:rsidR="00D17C4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0.42</w:t>
            </w:r>
          </w:p>
        </w:tc>
        <w:tc>
          <w:tcPr>
            <w:tcW w:w="576" w:type="dxa"/>
            <w:tcBorders>
              <w:left w:val="nil"/>
              <w:bottom w:val="double" w:sz="4" w:space="0" w:color="auto"/>
              <w:right w:val="nil"/>
            </w:tcBorders>
            <w:vAlign w:val="center"/>
          </w:tcPr>
          <w:p w14:paraId="70A884E2" w14:textId="77777777" w:rsidR="00D17C4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0.20</w:t>
            </w:r>
          </w:p>
        </w:tc>
        <w:tc>
          <w:tcPr>
            <w:tcW w:w="236" w:type="dxa"/>
            <w:tcBorders>
              <w:left w:val="nil"/>
              <w:bottom w:val="double" w:sz="4" w:space="0" w:color="auto"/>
              <w:right w:val="nil"/>
            </w:tcBorders>
            <w:vAlign w:val="center"/>
          </w:tcPr>
          <w:p w14:paraId="0BFEBE00" w14:textId="77777777" w:rsidR="00D17C46" w:rsidRDefault="00D17C46">
            <w:pPr>
              <w:spacing w:after="0" w:line="240" w:lineRule="auto"/>
              <w:jc w:val="center"/>
            </w:pPr>
          </w:p>
        </w:tc>
        <w:tc>
          <w:tcPr>
            <w:tcW w:w="576" w:type="dxa"/>
            <w:tcBorders>
              <w:left w:val="nil"/>
              <w:bottom w:val="double" w:sz="4" w:space="0" w:color="auto"/>
              <w:right w:val="nil"/>
            </w:tcBorders>
            <w:vAlign w:val="center"/>
          </w:tcPr>
          <w:p w14:paraId="46CBCF0E" w14:textId="77777777" w:rsidR="00D17C4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0.61</w:t>
            </w:r>
          </w:p>
        </w:tc>
        <w:tc>
          <w:tcPr>
            <w:tcW w:w="576" w:type="dxa"/>
            <w:tcBorders>
              <w:left w:val="nil"/>
              <w:bottom w:val="double" w:sz="4" w:space="0" w:color="auto"/>
              <w:right w:val="nil"/>
            </w:tcBorders>
            <w:vAlign w:val="center"/>
          </w:tcPr>
          <w:p w14:paraId="13D329C0" w14:textId="77777777" w:rsidR="00D17C4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0.04</w:t>
            </w:r>
          </w:p>
        </w:tc>
        <w:tc>
          <w:tcPr>
            <w:tcW w:w="576" w:type="dxa"/>
            <w:tcBorders>
              <w:left w:val="nil"/>
              <w:bottom w:val="double" w:sz="4" w:space="0" w:color="auto"/>
              <w:right w:val="nil"/>
            </w:tcBorders>
            <w:vAlign w:val="center"/>
          </w:tcPr>
          <w:p w14:paraId="26F5602D" w14:textId="77777777" w:rsidR="00D17C4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0.42</w:t>
            </w:r>
          </w:p>
        </w:tc>
        <w:tc>
          <w:tcPr>
            <w:tcW w:w="576" w:type="dxa"/>
            <w:tcBorders>
              <w:left w:val="nil"/>
              <w:bottom w:val="double" w:sz="4" w:space="0" w:color="auto"/>
              <w:right w:val="nil"/>
            </w:tcBorders>
            <w:vAlign w:val="center"/>
          </w:tcPr>
          <w:p w14:paraId="2E776562" w14:textId="77777777" w:rsidR="00D17C4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0.02</w:t>
            </w:r>
          </w:p>
        </w:tc>
        <w:tc>
          <w:tcPr>
            <w:tcW w:w="236" w:type="dxa"/>
            <w:tcBorders>
              <w:left w:val="nil"/>
              <w:bottom w:val="double" w:sz="4" w:space="0" w:color="auto"/>
              <w:right w:val="nil"/>
            </w:tcBorders>
            <w:vAlign w:val="center"/>
          </w:tcPr>
          <w:p w14:paraId="35791B92" w14:textId="77777777" w:rsidR="00D17C46" w:rsidRDefault="00D17C46">
            <w:pPr>
              <w:spacing w:after="0" w:line="240" w:lineRule="auto"/>
              <w:jc w:val="center"/>
            </w:pPr>
          </w:p>
        </w:tc>
        <w:tc>
          <w:tcPr>
            <w:tcW w:w="576" w:type="dxa"/>
            <w:tcBorders>
              <w:left w:val="nil"/>
              <w:bottom w:val="double" w:sz="4" w:space="0" w:color="auto"/>
              <w:right w:val="nil"/>
            </w:tcBorders>
            <w:vAlign w:val="center"/>
          </w:tcPr>
          <w:p w14:paraId="02238802" w14:textId="77777777" w:rsidR="00D17C4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0.37</w:t>
            </w:r>
          </w:p>
        </w:tc>
        <w:tc>
          <w:tcPr>
            <w:tcW w:w="576" w:type="dxa"/>
            <w:tcBorders>
              <w:left w:val="nil"/>
              <w:bottom w:val="double" w:sz="4" w:space="0" w:color="auto"/>
              <w:right w:val="nil"/>
            </w:tcBorders>
            <w:vAlign w:val="center"/>
          </w:tcPr>
          <w:p w14:paraId="282571A5" w14:textId="77777777" w:rsidR="00D17C4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0.03</w:t>
            </w:r>
          </w:p>
        </w:tc>
        <w:tc>
          <w:tcPr>
            <w:tcW w:w="576" w:type="dxa"/>
            <w:tcBorders>
              <w:left w:val="nil"/>
              <w:bottom w:val="double" w:sz="4" w:space="0" w:color="auto"/>
              <w:right w:val="nil"/>
            </w:tcBorders>
            <w:vAlign w:val="center"/>
          </w:tcPr>
          <w:p w14:paraId="3F859445" w14:textId="77777777" w:rsidR="00D17C4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0.30</w:t>
            </w:r>
          </w:p>
        </w:tc>
        <w:tc>
          <w:tcPr>
            <w:tcW w:w="576" w:type="dxa"/>
            <w:tcBorders>
              <w:left w:val="nil"/>
              <w:bottom w:val="double" w:sz="4" w:space="0" w:color="auto"/>
              <w:right w:val="nil"/>
            </w:tcBorders>
            <w:vAlign w:val="center"/>
          </w:tcPr>
          <w:p w14:paraId="0295F6EF" w14:textId="77777777" w:rsidR="00D17C4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0.02</w:t>
            </w:r>
          </w:p>
        </w:tc>
      </w:tr>
    </w:tbl>
    <w:p w14:paraId="75E64A14" w14:textId="77777777" w:rsidR="00D17C46" w:rsidRPr="000D63D2" w:rsidRDefault="00D17C46">
      <w:pPr>
        <w:rPr>
          <w:rFonts w:eastAsia="宋体" w:hint="eastAsia"/>
          <w:lang w:eastAsia="zh-CN"/>
        </w:rPr>
      </w:pPr>
    </w:p>
    <w:sectPr w:rsidR="00D17C46" w:rsidRPr="000D63D2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34DDBD" w14:textId="77777777" w:rsidR="002547B4" w:rsidRDefault="002547B4">
      <w:pPr>
        <w:spacing w:line="240" w:lineRule="auto"/>
      </w:pPr>
      <w:r>
        <w:separator/>
      </w:r>
    </w:p>
  </w:endnote>
  <w:endnote w:type="continuationSeparator" w:id="0">
    <w:p w14:paraId="0FA2FA82" w14:textId="77777777" w:rsidR="002547B4" w:rsidRDefault="002547B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26BCBA" w14:textId="77777777" w:rsidR="002547B4" w:rsidRDefault="002547B4">
      <w:pPr>
        <w:spacing w:after="0"/>
      </w:pPr>
      <w:r>
        <w:separator/>
      </w:r>
    </w:p>
  </w:footnote>
  <w:footnote w:type="continuationSeparator" w:id="0">
    <w:p w14:paraId="0710D425" w14:textId="77777777" w:rsidR="002547B4" w:rsidRDefault="002547B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669985582">
    <w:abstractNumId w:val="1"/>
  </w:num>
  <w:num w:numId="2" w16cid:durableId="55931425">
    <w:abstractNumId w:val="4"/>
  </w:num>
  <w:num w:numId="3" w16cid:durableId="1517231741">
    <w:abstractNumId w:val="5"/>
  </w:num>
  <w:num w:numId="4" w16cid:durableId="126975912">
    <w:abstractNumId w:val="2"/>
  </w:num>
  <w:num w:numId="5" w16cid:durableId="2092696121">
    <w:abstractNumId w:val="0"/>
  </w:num>
  <w:num w:numId="6" w16cid:durableId="152485728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4C1C"/>
    <w:rsid w:val="000D63D2"/>
    <w:rsid w:val="0015074B"/>
    <w:rsid w:val="002547B4"/>
    <w:rsid w:val="00261C95"/>
    <w:rsid w:val="00263D0D"/>
    <w:rsid w:val="0029639D"/>
    <w:rsid w:val="00326F90"/>
    <w:rsid w:val="0079522E"/>
    <w:rsid w:val="00A8490D"/>
    <w:rsid w:val="00A8749F"/>
    <w:rsid w:val="00AA1D8D"/>
    <w:rsid w:val="00B47730"/>
    <w:rsid w:val="00CB0664"/>
    <w:rsid w:val="00D17C46"/>
    <w:rsid w:val="00F86BB6"/>
    <w:rsid w:val="00FB02E9"/>
    <w:rsid w:val="00FC693F"/>
    <w:rsid w:val="31BE4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360AB31"/>
  <w14:defaultImageDpi w14:val="300"/>
  <w15:docId w15:val="{5E3AC579-78F6-4B8A-8CE1-FFFA892EED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 w:qFormat="1"/>
    <w:lsdException w:name="List Bullet" w:unhideWhenUsed="1"/>
    <w:lsdException w:name="List Number" w:unhideWhenUsed="1"/>
    <w:lsdException w:name="List 2" w:unhideWhenUsed="1" w:qFormat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/>
    <w:lsdException w:name="Body Text Indent" w:semiHidden="1" w:unhideWhenUsed="1"/>
    <w:lsdException w:name="List Continue" w:unhideWhenUsed="1" w:qFormat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33">
    <w:name w:val="List 3"/>
    <w:basedOn w:val="a1"/>
    <w:uiPriority w:val="99"/>
    <w:unhideWhenUsed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qFormat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pPr>
      <w:numPr>
        <w:numId w:val="3"/>
      </w:numPr>
      <w:contextualSpacing/>
    </w:pPr>
  </w:style>
  <w:style w:type="paragraph" w:styleId="34">
    <w:name w:val="Body Text 3"/>
    <w:basedOn w:val="a1"/>
    <w:link w:val="35"/>
    <w:uiPriority w:val="99"/>
    <w:unhideWhenUsed/>
    <w:qFormat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  <w:pPr>
      <w:spacing w:after="120"/>
    </w:pPr>
  </w:style>
  <w:style w:type="paragraph" w:styleId="3">
    <w:name w:val="List Number 3"/>
    <w:basedOn w:val="a1"/>
    <w:uiPriority w:val="99"/>
    <w:unhideWhenUsed/>
    <w:qFormat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qFormat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qFormat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qFormat/>
    <w:pPr>
      <w:numPr>
        <w:numId w:val="6"/>
      </w:numPr>
      <w:contextualSpacing/>
    </w:pPr>
  </w:style>
  <w:style w:type="paragraph" w:styleId="ab">
    <w:name w:val="footer"/>
    <w:basedOn w:val="a1"/>
    <w:link w:val="ac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d">
    <w:name w:val="header"/>
    <w:basedOn w:val="a1"/>
    <w:link w:val="ae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f">
    <w:name w:val="Subtitle"/>
    <w:basedOn w:val="a1"/>
    <w:next w:val="a1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1">
    <w:name w:val="List"/>
    <w:basedOn w:val="a1"/>
    <w:uiPriority w:val="99"/>
    <w:unhideWhenUsed/>
    <w:qFormat/>
    <w:pPr>
      <w:ind w:left="360" w:hanging="360"/>
      <w:contextualSpacing/>
    </w:pPr>
  </w:style>
  <w:style w:type="paragraph" w:styleId="24">
    <w:name w:val="Body Text 2"/>
    <w:basedOn w:val="a1"/>
    <w:link w:val="25"/>
    <w:uiPriority w:val="99"/>
    <w:unhideWhenUsed/>
    <w:pPr>
      <w:spacing w:after="120" w:line="480" w:lineRule="auto"/>
    </w:pPr>
  </w:style>
  <w:style w:type="paragraph" w:styleId="26">
    <w:name w:val="List Continue 2"/>
    <w:basedOn w:val="a1"/>
    <w:uiPriority w:val="99"/>
    <w:unhideWhenUsed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pPr>
      <w:spacing w:after="120"/>
      <w:ind w:left="1080"/>
      <w:contextualSpacing/>
    </w:pPr>
  </w:style>
  <w:style w:type="paragraph" w:styleId="af2">
    <w:name w:val="Title"/>
    <w:basedOn w:val="a1"/>
    <w:next w:val="a1"/>
    <w:link w:val="af3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f4">
    <w:name w:val="Table Grid"/>
    <w:basedOn w:val="a3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5">
    <w:name w:val="Light Shading"/>
    <w:basedOn w:val="a3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6">
    <w:name w:val="Light List"/>
    <w:basedOn w:val="a3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7">
    <w:name w:val="Light Grid"/>
    <w:basedOn w:val="a3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8">
    <w:name w:val="Dark List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9">
    <w:name w:val="Colorful Shading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a">
    <w:name w:val="Colorful List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b">
    <w:name w:val="Colorful Grid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c">
    <w:name w:val="Strong"/>
    <w:basedOn w:val="a2"/>
    <w:uiPriority w:val="22"/>
    <w:qFormat/>
    <w:rPr>
      <w:b/>
      <w:bCs/>
    </w:rPr>
  </w:style>
  <w:style w:type="character" w:styleId="afd">
    <w:name w:val="Emphasis"/>
    <w:basedOn w:val="a2"/>
    <w:uiPriority w:val="20"/>
    <w:qFormat/>
    <w:rPr>
      <w:i/>
      <w:iCs/>
    </w:rPr>
  </w:style>
  <w:style w:type="character" w:customStyle="1" w:styleId="ae">
    <w:name w:val="页眉 字符"/>
    <w:basedOn w:val="a2"/>
    <w:link w:val="ad"/>
    <w:uiPriority w:val="99"/>
  </w:style>
  <w:style w:type="character" w:customStyle="1" w:styleId="ac">
    <w:name w:val="页脚 字符"/>
    <w:basedOn w:val="a2"/>
    <w:link w:val="ab"/>
    <w:uiPriority w:val="99"/>
  </w:style>
  <w:style w:type="paragraph" w:styleId="afe">
    <w:name w:val="No Spacing"/>
    <w:uiPriority w:val="1"/>
    <w:qFormat/>
    <w:rPr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3">
    <w:name w:val="标题 字符"/>
    <w:basedOn w:val="a2"/>
    <w:link w:val="af2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</w:style>
  <w:style w:type="character" w:customStyle="1" w:styleId="25">
    <w:name w:val="正文文本 2 字符"/>
    <w:basedOn w:val="a2"/>
    <w:link w:val="24"/>
    <w:uiPriority w:val="99"/>
  </w:style>
  <w:style w:type="character" w:customStyle="1" w:styleId="35">
    <w:name w:val="正文文本 3 字符"/>
    <w:basedOn w:val="a2"/>
    <w:link w:val="34"/>
    <w:uiPriority w:val="99"/>
    <w:qFormat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qFormat/>
    <w:rPr>
      <w:rFonts w:ascii="Courier" w:hAnsi="Courier"/>
      <w:sz w:val="20"/>
      <w:szCs w:val="20"/>
    </w:rPr>
  </w:style>
  <w:style w:type="paragraph" w:styleId="aff0">
    <w:name w:val="Quote"/>
    <w:basedOn w:val="a1"/>
    <w:next w:val="a1"/>
    <w:link w:val="aff1"/>
    <w:uiPriority w:val="29"/>
    <w:qFormat/>
    <w:rPr>
      <w:i/>
      <w:iCs/>
      <w:color w:val="000000" w:themeColor="text1"/>
    </w:rPr>
  </w:style>
  <w:style w:type="character" w:customStyle="1" w:styleId="aff1">
    <w:name w:val="引用 字符"/>
    <w:basedOn w:val="a2"/>
    <w:link w:val="aff0"/>
    <w:uiPriority w:val="29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2">
    <w:name w:val="Intense Quote"/>
    <w:basedOn w:val="a1"/>
    <w:next w:val="a1"/>
    <w:link w:val="aff3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3">
    <w:name w:val="明显引用 字符"/>
    <w:basedOn w:val="a2"/>
    <w:link w:val="aff2"/>
    <w:uiPriority w:val="30"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1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107</Words>
  <Characters>612</Characters>
  <Application>Microsoft Office Word</Application>
  <DocSecurity>0</DocSecurity>
  <Lines>5</Lines>
  <Paragraphs>1</Paragraphs>
  <ScaleCrop>false</ScaleCrop>
  <Company/>
  <LinksUpToDate>false</LinksUpToDate>
  <CharactersWithSpaces>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启航 孙</cp:lastModifiedBy>
  <cp:revision>3</cp:revision>
  <dcterms:created xsi:type="dcterms:W3CDTF">2026-06-03T07:40:00Z</dcterms:created>
  <dcterms:modified xsi:type="dcterms:W3CDTF">2026-06-03T07:42:00Z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2052-12.1.0.25860</vt:lpwstr>
  </property>
  <property fmtid="{D5CDD505-2E9C-101B-9397-08002B2CF9AE}" pid="3" name="ICV">
    <vt:lpwstr>B3DC777039714BFE9E29B52919F3DDCA_12</vt:lpwstr>
  </property>
  <property fmtid="{D5CDD505-2E9C-101B-9397-08002B2CF9AE}" pid="4" name="_DocHome">
    <vt:i4>1890508227</vt:i4>
  </property>
</Properties>
</file>