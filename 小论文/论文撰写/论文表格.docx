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C719F">
      <w:pPr>
        <w:spacing w:after="0"/>
      </w:pPr>
      <w:bookmarkStart w:id="0" w:name="_GoBack"/>
      <w:bookmarkEnd w:id="0"/>
      <w:r>
        <w:rPr>
          <w:rFonts w:ascii="Times New Roman" w:hAnsi="Times New Roman" w:eastAsia="Times New Roman"/>
          <w:sz w:val="20"/>
        </w:rPr>
        <w:t>? 1  ??????? (ps)??? ? ?? 1?PJ = 10.00, DCD = 1.00, ISI = 0.16, RJ = 5.00??? 2?PJ = 6.00, DCD = 1.00, ISI = 0.16, RJ = 5.00?</w:t>
      </w:r>
    </w:p>
    <w:p w14:paraId="01DFAFD1">
      <w:pPr>
        <w:spacing w:after="0"/>
      </w:pPr>
      <w:r>
        <w:rPr>
          <w:rFonts w:ascii="Times New Roman" w:hAnsi="Times New Roman" w:eastAsia="Times New Roman"/>
          <w:sz w:val="20"/>
        </w:rPr>
        <w:t>Table 1  Multi-component decomposition errors (ps). Ground truth -- Sample 1: PJ = 10.00, DCD = 1.00, ISI = 0.16, RJ = 5.00; Sample 2: PJ = 6.00, DCD = 1.00, ISI = 0.16, RJ = 5.00.</w:t>
      </w:r>
    </w:p>
    <w:tbl>
      <w:tblPr>
        <w:tblStyle w:val="32"/>
        <w:tblW w:w="90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056"/>
        <w:gridCol w:w="566"/>
        <w:gridCol w:w="566"/>
        <w:gridCol w:w="566"/>
        <w:gridCol w:w="566"/>
        <w:gridCol w:w="222"/>
        <w:gridCol w:w="566"/>
        <w:gridCol w:w="566"/>
        <w:gridCol w:w="566"/>
        <w:gridCol w:w="566"/>
        <w:gridCol w:w="222"/>
        <w:gridCol w:w="566"/>
        <w:gridCol w:w="566"/>
        <w:gridCol w:w="567"/>
        <w:gridCol w:w="567"/>
      </w:tblGrid>
      <w:tr w14:paraId="051C0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exact"/>
          <w:jc w:val="center"/>
        </w:trPr>
        <w:tc>
          <w:tcPr>
            <w:tcW w:w="720" w:type="dxa"/>
            <w:vMerge w:val="restart"/>
            <w:tcBorders>
              <w:top w:val="doub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7D688A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Sample</w:t>
            </w:r>
          </w:p>
        </w:tc>
        <w:tc>
          <w:tcPr>
            <w:tcW w:w="1080" w:type="dxa"/>
            <w:vMerge w:val="restart"/>
            <w:tcBorders>
              <w:top w:val="doub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2E8C31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f_PJ</w:t>
            </w:r>
          </w:p>
        </w:tc>
        <w:tc>
          <w:tcPr>
            <w:tcW w:w="2304" w:type="dxa"/>
            <w:gridSpan w:val="4"/>
            <w:tcBorders>
              <w:top w:val="doub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53552A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LS-FFT Error (ps)</w:t>
            </w:r>
          </w:p>
        </w:tc>
        <w:tc>
          <w:tcPr>
            <w:tcW w:w="72" w:type="dxa"/>
            <w:tcBorders>
              <w:top w:val="double" w:color="000000" w:sz="8" w:space="0"/>
              <w:left w:val="nil"/>
              <w:right w:val="nil"/>
            </w:tcBorders>
            <w:vAlign w:val="center"/>
          </w:tcPr>
          <w:p w14:paraId="0548EF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304" w:type="dxa"/>
            <w:gridSpan w:val="4"/>
            <w:tcBorders>
              <w:top w:val="doub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5A1C27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LS-NUDFT Error (ps)</w:t>
            </w:r>
          </w:p>
        </w:tc>
        <w:tc>
          <w:tcPr>
            <w:tcW w:w="72" w:type="dxa"/>
            <w:tcBorders>
              <w:top w:val="double" w:color="000000" w:sz="8" w:space="0"/>
              <w:left w:val="nil"/>
              <w:right w:val="nil"/>
            </w:tcBorders>
            <w:vAlign w:val="center"/>
          </w:tcPr>
          <w:p w14:paraId="052379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304" w:type="dxa"/>
            <w:gridSpan w:val="4"/>
            <w:tcBorders>
              <w:top w:val="doub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3CF103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SBL Error (ps)</w:t>
            </w:r>
          </w:p>
        </w:tc>
      </w:tr>
      <w:tr w14:paraId="0170A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  <w:jc w:val="center"/>
        </w:trPr>
        <w:tc>
          <w:tcPr>
            <w:tcW w:w="720" w:type="dxa"/>
            <w:vMerge w:val="continue"/>
          </w:tcPr>
          <w:p w14:paraId="1F854CD5">
            <w:pPr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vMerge w:val="continue"/>
          </w:tcPr>
          <w:p w14:paraId="57E15082">
            <w:pPr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79DA6FD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PJ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4C01FC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DCD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033604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ISI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4A5C59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RJ</w:t>
            </w:r>
          </w:p>
        </w:tc>
        <w:tc>
          <w:tcPr>
            <w:tcW w:w="72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3F0A1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1705B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PJ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E79F4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DCD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07997DF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ISI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26829D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RJ</w:t>
            </w:r>
          </w:p>
        </w:tc>
        <w:tc>
          <w:tcPr>
            <w:tcW w:w="72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7BE36A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E7BFA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PJ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54868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DCD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5CB25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ISI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6D58C45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18"/>
              </w:rPr>
              <w:t>RJ</w:t>
            </w:r>
          </w:p>
        </w:tc>
      </w:tr>
      <w:tr w14:paraId="651AF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720" w:type="dxa"/>
            <w:vMerge w:val="restar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58BFEF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1</w:t>
            </w:r>
          </w:p>
          <w:p w14:paraId="5661075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  <w:p w14:paraId="636359B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7574A0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0.1 MHz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64DDAA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0.25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3CAABA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1284E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25A87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0.01</w:t>
            </w:r>
          </w:p>
        </w:tc>
        <w:tc>
          <w:tcPr>
            <w:tcW w:w="72" w:type="dxa"/>
            <w:tcBorders>
              <w:left w:val="nil"/>
              <w:right w:val="nil"/>
            </w:tcBorders>
            <w:vAlign w:val="center"/>
          </w:tcPr>
          <w:p w14:paraId="360B86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3374F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BE0C4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8D0B2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9683E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0.02</w:t>
            </w:r>
          </w:p>
        </w:tc>
        <w:tc>
          <w:tcPr>
            <w:tcW w:w="72" w:type="dxa"/>
            <w:tcBorders>
              <w:left w:val="nil"/>
              <w:right w:val="nil"/>
            </w:tcBorders>
            <w:vAlign w:val="center"/>
          </w:tcPr>
          <w:p w14:paraId="1F37B6B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769CA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0829F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E2BD0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0.30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1E8A55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0.01</w:t>
            </w:r>
          </w:p>
        </w:tc>
      </w:tr>
      <w:tr w14:paraId="166E3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720" w:type="dxa"/>
            <w:vMerge w:val="continue"/>
            <w:tcBorders>
              <w:bottom w:val="single" w:color="auto" w:sz="4" w:space="0"/>
            </w:tcBorders>
          </w:tcPr>
          <w:p w14:paraId="558C945D">
            <w:pPr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0D24A6E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1.0 MHz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222B9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1.29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92844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8DE94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0.48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DE2D1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0.06</w:t>
            </w:r>
          </w:p>
        </w:tc>
        <w:tc>
          <w:tcPr>
            <w:tcW w:w="72" w:type="dxa"/>
            <w:tcBorders>
              <w:left w:val="nil"/>
              <w:right w:val="nil"/>
            </w:tcBorders>
            <w:vAlign w:val="center"/>
          </w:tcPr>
          <w:p w14:paraId="1192A59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1E7D0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0.63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546CE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87157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F46A8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0.02</w:t>
            </w:r>
          </w:p>
        </w:tc>
        <w:tc>
          <w:tcPr>
            <w:tcW w:w="72" w:type="dxa"/>
            <w:tcBorders>
              <w:left w:val="nil"/>
              <w:right w:val="nil"/>
            </w:tcBorders>
            <w:vAlign w:val="center"/>
          </w:tcPr>
          <w:p w14:paraId="04A86C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C58778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0.46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8EEFD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36E57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0.30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B2F08B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0.01</w:t>
            </w:r>
          </w:p>
        </w:tc>
      </w:tr>
      <w:tr w14:paraId="2DED4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720" w:type="dxa"/>
            <w:vMerge w:val="continue"/>
            <w:tcBorders>
              <w:bottom w:val="single" w:color="auto" w:sz="4" w:space="0"/>
            </w:tcBorders>
          </w:tcPr>
          <w:p w14:paraId="1E8613D9">
            <w:pPr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18B42E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10.0 MHz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35DF1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1.28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60BC5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1C96E8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0.44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646211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0.55</w:t>
            </w:r>
          </w:p>
        </w:tc>
        <w:tc>
          <w:tcPr>
            <w:tcW w:w="72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214AF7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406A5B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0.56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1E0F8B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56ABEE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0.42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7B2978D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0.02</w:t>
            </w:r>
          </w:p>
        </w:tc>
        <w:tc>
          <w:tcPr>
            <w:tcW w:w="72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010E4F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1D0B3C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0.50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532C5E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0.03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682CB8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0.30</w:t>
            </w:r>
          </w:p>
        </w:tc>
        <w:tc>
          <w:tcPr>
            <w:tcW w:w="576" w:type="dxa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16B80D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0.02</w:t>
            </w:r>
          </w:p>
        </w:tc>
      </w:tr>
      <w:tr w14:paraId="6BCE0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720" w:type="dxa"/>
            <w:vMerge w:val="restart"/>
            <w:tcBorders>
              <w:top w:val="single" w:color="auto" w:sz="4" w:space="0"/>
              <w:left w:val="nil"/>
              <w:bottom w:val="double" w:color="000000" w:sz="4" w:space="0"/>
              <w:right w:val="nil"/>
            </w:tcBorders>
            <w:vAlign w:val="center"/>
          </w:tcPr>
          <w:p w14:paraId="026AA22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2</w:t>
            </w:r>
          </w:p>
          <w:p w14:paraId="4FDB3AA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18"/>
              </w:rPr>
            </w:pPr>
          </w:p>
          <w:p w14:paraId="286546D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18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505BD6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0.1 MHz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E34C3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945C4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47E64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FEA73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0.01</w:t>
            </w:r>
          </w:p>
        </w:tc>
        <w:tc>
          <w:tcPr>
            <w:tcW w:w="72" w:type="dxa"/>
            <w:tcBorders>
              <w:left w:val="nil"/>
              <w:right w:val="nil"/>
            </w:tcBorders>
            <w:vAlign w:val="center"/>
          </w:tcPr>
          <w:p w14:paraId="604CD1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E0382B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0.56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7B9E4B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187483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DEA78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0.00</w:t>
            </w:r>
          </w:p>
        </w:tc>
        <w:tc>
          <w:tcPr>
            <w:tcW w:w="72" w:type="dxa"/>
            <w:tcBorders>
              <w:left w:val="nil"/>
              <w:right w:val="nil"/>
            </w:tcBorders>
            <w:vAlign w:val="center"/>
          </w:tcPr>
          <w:p w14:paraId="470DEB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C1D56A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C91D2F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157B55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0.30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CD469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0.01</w:t>
            </w:r>
          </w:p>
        </w:tc>
      </w:tr>
      <w:tr w14:paraId="4F275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720" w:type="dxa"/>
            <w:vMerge w:val="continue"/>
            <w:tcBorders>
              <w:top w:val="single" w:color="auto" w:sz="4" w:space="0"/>
              <w:bottom w:val="single" w:color="auto" w:sz="4" w:space="0"/>
            </w:tcBorders>
          </w:tcPr>
          <w:p w14:paraId="5921D116">
            <w:pPr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015F11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1.0 MHz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71D4A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0.86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9B2A9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62688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F49FD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0.01</w:t>
            </w:r>
          </w:p>
        </w:tc>
        <w:tc>
          <w:tcPr>
            <w:tcW w:w="72" w:type="dxa"/>
            <w:tcBorders>
              <w:left w:val="nil"/>
              <w:right w:val="nil"/>
            </w:tcBorders>
            <w:vAlign w:val="center"/>
          </w:tcPr>
          <w:p w14:paraId="747CB3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F0244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0.68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50145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CD27D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21B379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0.02</w:t>
            </w:r>
          </w:p>
        </w:tc>
        <w:tc>
          <w:tcPr>
            <w:tcW w:w="72" w:type="dxa"/>
            <w:tcBorders>
              <w:left w:val="nil"/>
              <w:right w:val="nil"/>
            </w:tcBorders>
            <w:vAlign w:val="center"/>
          </w:tcPr>
          <w:p w14:paraId="392FAE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547971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67BEE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B6FDD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0.30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D85C01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0.01</w:t>
            </w:r>
          </w:p>
        </w:tc>
      </w:tr>
      <w:tr w14:paraId="4E2ED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720" w:type="dxa"/>
            <w:vMerge w:val="continue"/>
            <w:tcBorders>
              <w:top w:val="single" w:color="auto" w:sz="4" w:space="0"/>
              <w:bottom w:val="double" w:color="auto" w:sz="4" w:space="0"/>
            </w:tcBorders>
          </w:tcPr>
          <w:p w14:paraId="34881C07">
            <w:pPr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64A8008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10.0 MHz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1C29EA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0.94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0F04E3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49A597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0.42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70A884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0.20</w:t>
            </w:r>
          </w:p>
        </w:tc>
        <w:tc>
          <w:tcPr>
            <w:tcW w:w="72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0BFEBE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46CBCF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0.61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13D329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0.04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26F560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0.42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2E7765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0.02</w:t>
            </w:r>
          </w:p>
        </w:tc>
        <w:tc>
          <w:tcPr>
            <w:tcW w:w="72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35791B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022388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0.37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282571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0.03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3F8594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0.30</w:t>
            </w:r>
          </w:p>
        </w:tc>
        <w:tc>
          <w:tcPr>
            <w:tcW w:w="576" w:type="dxa"/>
            <w:tcBorders>
              <w:left w:val="nil"/>
              <w:bottom w:val="double" w:color="auto" w:sz="4" w:space="0"/>
              <w:right w:val="nil"/>
            </w:tcBorders>
            <w:vAlign w:val="center"/>
          </w:tcPr>
          <w:p w14:paraId="0295F6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</w:rPr>
              <w:t>0.02</w:t>
            </w:r>
          </w:p>
        </w:tc>
      </w:tr>
    </w:tbl>
    <w:p w14:paraId="75E64A1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C1C"/>
    <w:rsid w:val="0015074B"/>
    <w:rsid w:val="00263D0D"/>
    <w:rsid w:val="0029639D"/>
    <w:rsid w:val="00326F90"/>
    <w:rsid w:val="0079522E"/>
    <w:rsid w:val="00A8490D"/>
    <w:rsid w:val="00A8749F"/>
    <w:rsid w:val="00AA1D8D"/>
    <w:rsid w:val="00B47730"/>
    <w:rsid w:val="00CB0664"/>
    <w:rsid w:val="00D17C46"/>
    <w:rsid w:val="00F86BB6"/>
    <w:rsid w:val="00FC693F"/>
    <w:rsid w:val="264C2222"/>
    <w:rsid w:val="31BE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734</Characters>
  <Lines>6</Lines>
  <Paragraphs>1</Paragraphs>
  <TotalTime>11457</TotalTime>
  <ScaleCrop>false</ScaleCrop>
  <LinksUpToDate>false</LinksUpToDate>
  <CharactersWithSpaces>861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启航 孙</cp:lastModifiedBy>
  <dcterms:modified xsi:type="dcterms:W3CDTF">2026-06-11T06:24:25Z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B3DC777039714BFE9E29B52919F3DDCA_12</vt:lpwstr>
  </property>
</Properties>
</file>